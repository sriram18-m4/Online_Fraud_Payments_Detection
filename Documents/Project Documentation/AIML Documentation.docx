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7C0A0">
      <w:pPr>
        <w:pStyle w:val="38"/>
        <w:jc w:val="center"/>
        <w:rPr>
          <w:rFonts w:ascii="Times New Roman" w:hAnsi="Times New Roman" w:cs="Times New Roman"/>
          <w:b/>
          <w:bCs/>
          <w:sz w:val="28"/>
          <w:szCs w:val="28"/>
        </w:rPr>
      </w:pPr>
      <w:r>
        <w:rPr>
          <w:rFonts w:ascii="Times New Roman" w:hAnsi="Times New Roman" w:cs="Times New Roman"/>
          <w:b/>
          <w:bCs/>
          <w:sz w:val="28"/>
          <w:szCs w:val="28"/>
        </w:rPr>
        <w:t>ONLINE PAYMENTS FRAUD DETECTION SYSTEM USING (XGBOOST)</w:t>
      </w:r>
    </w:p>
    <w:p w14:paraId="37D597F0">
      <w:pPr>
        <w:jc w:val="center"/>
        <w:rPr>
          <w:rFonts w:ascii="Times New Roman" w:hAnsi="Times New Roman" w:cs="Times New Roman"/>
          <w:sz w:val="24"/>
          <w:szCs w:val="24"/>
        </w:rPr>
      </w:pPr>
      <w:r>
        <w:rPr>
          <w:rFonts w:ascii="Times New Roman" w:hAnsi="Times New Roman" w:cs="Times New Roman"/>
          <w:sz w:val="24"/>
          <w:szCs w:val="24"/>
        </w:rPr>
        <w:t>Project Documentation</w:t>
      </w:r>
    </w:p>
    <w:p w14:paraId="1832958D">
      <w:pPr>
        <w:rPr>
          <w:rFonts w:ascii="Times New Roman" w:hAnsi="Times New Roman" w:cs="Times New Roman"/>
          <w:sz w:val="24"/>
          <w:szCs w:val="24"/>
        </w:rPr>
      </w:pPr>
      <w:r>
        <w:rPr>
          <w:rFonts w:ascii="Times New Roman" w:hAnsi="Times New Roman" w:cs="Times New Roman"/>
          <w:sz w:val="24"/>
          <w:szCs w:val="24"/>
        </w:rPr>
        <w:t>1. Introduction</w:t>
      </w:r>
    </w:p>
    <w:p w14:paraId="67A00103">
      <w:pPr>
        <w:rPr>
          <w:rFonts w:ascii="Times New Roman" w:hAnsi="Times New Roman" w:cs="Times New Roman"/>
          <w:b/>
          <w:bCs/>
          <w:sz w:val="24"/>
          <w:szCs w:val="24"/>
        </w:rPr>
      </w:pPr>
      <w:r>
        <w:rPr>
          <w:rFonts w:ascii="Times New Roman" w:hAnsi="Times New Roman" w:cs="Times New Roman"/>
          <w:b/>
          <w:bCs/>
          <w:sz w:val="24"/>
          <w:szCs w:val="24"/>
        </w:rPr>
        <w:t>1.1 Project Title</w:t>
      </w:r>
    </w:p>
    <w:p w14:paraId="0053B22D">
      <w:r>
        <w:t>Online Payments Fraud Detection System Using Machine Learning (XGBoost Algorithm)</w:t>
      </w:r>
    </w:p>
    <w:p w14:paraId="25E712E9">
      <w:pPr>
        <w:rPr>
          <w:rFonts w:ascii="Times New Roman" w:hAnsi="Times New Roman" w:cs="Times New Roman"/>
          <w:b/>
          <w:bCs/>
          <w:sz w:val="24"/>
          <w:szCs w:val="24"/>
        </w:rPr>
      </w:pPr>
      <w:r>
        <w:rPr>
          <w:rFonts w:ascii="Times New Roman" w:hAnsi="Times New Roman" w:cs="Times New Roman"/>
          <w:b/>
          <w:bCs/>
          <w:sz w:val="24"/>
          <w:szCs w:val="24"/>
        </w:rPr>
        <w:t>1.2 Team Members</w:t>
      </w:r>
    </w:p>
    <w:tbl>
      <w:tblPr>
        <w:tblStyle w:val="12"/>
        <w:tblW w:w="0" w:type="auto"/>
        <w:tblInd w:w="0" w:type="dxa"/>
        <w:tblLayout w:type="autofit"/>
        <w:tblCellMar>
          <w:top w:w="0" w:type="dxa"/>
          <w:left w:w="108" w:type="dxa"/>
          <w:bottom w:w="0" w:type="dxa"/>
          <w:right w:w="108" w:type="dxa"/>
        </w:tblCellMar>
      </w:tblPr>
      <w:tblGrid>
        <w:gridCol w:w="1101"/>
        <w:gridCol w:w="2976"/>
        <w:gridCol w:w="4563"/>
      </w:tblGrid>
      <w:tr w14:paraId="5A1F390E">
        <w:tblPrEx>
          <w:tblCellMar>
            <w:top w:w="0" w:type="dxa"/>
            <w:left w:w="108" w:type="dxa"/>
            <w:bottom w:w="0" w:type="dxa"/>
            <w:right w:w="108" w:type="dxa"/>
          </w:tblCellMar>
        </w:tblPrEx>
        <w:tc>
          <w:tcPr>
            <w:tcW w:w="1101" w:type="dxa"/>
          </w:tcPr>
          <w:p w14:paraId="2CCD2EB8">
            <w:pPr>
              <w:rPr>
                <w:rFonts w:ascii="Times New Roman" w:hAnsi="Times New Roman" w:cs="Times New Roman"/>
                <w:sz w:val="24"/>
                <w:szCs w:val="24"/>
              </w:rPr>
            </w:pPr>
            <w:r>
              <w:rPr>
                <w:rFonts w:ascii="Times New Roman" w:hAnsi="Times New Roman" w:cs="Times New Roman"/>
                <w:sz w:val="24"/>
                <w:szCs w:val="24"/>
              </w:rPr>
              <w:t>S.No</w:t>
            </w:r>
          </w:p>
        </w:tc>
        <w:tc>
          <w:tcPr>
            <w:tcW w:w="2976" w:type="dxa"/>
          </w:tcPr>
          <w:p w14:paraId="568601F0">
            <w:pPr>
              <w:rPr>
                <w:rFonts w:ascii="Times New Roman" w:hAnsi="Times New Roman" w:cs="Times New Roman"/>
                <w:sz w:val="24"/>
                <w:szCs w:val="24"/>
              </w:rPr>
            </w:pPr>
            <w:r>
              <w:rPr>
                <w:rFonts w:ascii="Times New Roman" w:hAnsi="Times New Roman" w:cs="Times New Roman"/>
                <w:sz w:val="24"/>
                <w:szCs w:val="24"/>
              </w:rPr>
              <w:t>Name</w:t>
            </w:r>
          </w:p>
        </w:tc>
        <w:tc>
          <w:tcPr>
            <w:tcW w:w="4563" w:type="dxa"/>
          </w:tcPr>
          <w:p w14:paraId="6E053DC2">
            <w:pPr>
              <w:rPr>
                <w:rFonts w:ascii="Times New Roman" w:hAnsi="Times New Roman" w:cs="Times New Roman"/>
                <w:sz w:val="24"/>
                <w:szCs w:val="24"/>
              </w:rPr>
            </w:pPr>
            <w:r>
              <w:rPr>
                <w:rFonts w:ascii="Times New Roman" w:hAnsi="Times New Roman" w:cs="Times New Roman"/>
                <w:sz w:val="24"/>
                <w:szCs w:val="24"/>
              </w:rPr>
              <w:t>Role</w:t>
            </w:r>
          </w:p>
        </w:tc>
      </w:tr>
      <w:tr w14:paraId="799F5794">
        <w:tblPrEx>
          <w:tblCellMar>
            <w:top w:w="0" w:type="dxa"/>
            <w:left w:w="108" w:type="dxa"/>
            <w:bottom w:w="0" w:type="dxa"/>
            <w:right w:w="108" w:type="dxa"/>
          </w:tblCellMar>
        </w:tblPrEx>
        <w:tc>
          <w:tcPr>
            <w:tcW w:w="1101" w:type="dxa"/>
          </w:tcPr>
          <w:p w14:paraId="7ADCB868">
            <w:pPr>
              <w:rPr>
                <w:rFonts w:ascii="Times New Roman" w:hAnsi="Times New Roman" w:cs="Times New Roman"/>
                <w:sz w:val="24"/>
                <w:szCs w:val="24"/>
              </w:rPr>
            </w:pPr>
            <w:r>
              <w:rPr>
                <w:rFonts w:ascii="Times New Roman" w:hAnsi="Times New Roman" w:cs="Times New Roman"/>
                <w:sz w:val="24"/>
                <w:szCs w:val="24"/>
              </w:rPr>
              <w:t>1</w:t>
            </w:r>
          </w:p>
        </w:tc>
        <w:tc>
          <w:tcPr>
            <w:tcW w:w="2976" w:type="dxa"/>
          </w:tcPr>
          <w:p w14:paraId="009B64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Buddharaju Sri Ram Varma</w:t>
            </w:r>
          </w:p>
        </w:tc>
        <w:tc>
          <w:tcPr>
            <w:tcW w:w="4563" w:type="dxa"/>
          </w:tcPr>
          <w:p w14:paraId="64645F0D">
            <w:pPr>
              <w:rPr>
                <w:rFonts w:ascii="Times New Roman" w:hAnsi="Times New Roman" w:cs="Times New Roman"/>
                <w:sz w:val="24"/>
                <w:szCs w:val="24"/>
              </w:rPr>
            </w:pPr>
            <w:r>
              <w:rPr>
                <w:rFonts w:ascii="Times New Roman" w:hAnsi="Times New Roman" w:cs="Times New Roman"/>
                <w:sz w:val="24"/>
                <w:szCs w:val="24"/>
              </w:rPr>
              <w:t>Team Leader / Model Development</w:t>
            </w:r>
          </w:p>
        </w:tc>
      </w:tr>
      <w:tr w14:paraId="58CCDA6B">
        <w:tblPrEx>
          <w:tblCellMar>
            <w:top w:w="0" w:type="dxa"/>
            <w:left w:w="108" w:type="dxa"/>
            <w:bottom w:w="0" w:type="dxa"/>
            <w:right w:w="108" w:type="dxa"/>
          </w:tblCellMar>
        </w:tblPrEx>
        <w:tc>
          <w:tcPr>
            <w:tcW w:w="1101" w:type="dxa"/>
          </w:tcPr>
          <w:p w14:paraId="70EFB69C">
            <w:pPr>
              <w:rPr>
                <w:rFonts w:ascii="Times New Roman" w:hAnsi="Times New Roman" w:cs="Times New Roman"/>
                <w:sz w:val="24"/>
                <w:szCs w:val="24"/>
              </w:rPr>
            </w:pPr>
            <w:r>
              <w:rPr>
                <w:rFonts w:ascii="Times New Roman" w:hAnsi="Times New Roman" w:cs="Times New Roman"/>
                <w:sz w:val="24"/>
                <w:szCs w:val="24"/>
              </w:rPr>
              <w:t>2</w:t>
            </w:r>
          </w:p>
        </w:tc>
        <w:tc>
          <w:tcPr>
            <w:tcW w:w="2976" w:type="dxa"/>
          </w:tcPr>
          <w:p w14:paraId="373D63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Badeti Yashwanth</w:t>
            </w:r>
          </w:p>
        </w:tc>
        <w:tc>
          <w:tcPr>
            <w:tcW w:w="4563" w:type="dxa"/>
          </w:tcPr>
          <w:p w14:paraId="4922D832">
            <w:pPr>
              <w:rPr>
                <w:rFonts w:ascii="Times New Roman" w:hAnsi="Times New Roman" w:cs="Times New Roman"/>
                <w:sz w:val="24"/>
                <w:szCs w:val="24"/>
              </w:rPr>
            </w:pPr>
            <w:r>
              <w:rPr>
                <w:rFonts w:ascii="Times New Roman" w:hAnsi="Times New Roman" w:cs="Times New Roman"/>
                <w:sz w:val="24"/>
                <w:szCs w:val="24"/>
              </w:rPr>
              <w:t>Data Preprocessing &amp; Feature Engineering</w:t>
            </w:r>
          </w:p>
        </w:tc>
      </w:tr>
      <w:tr w14:paraId="392F76CE">
        <w:tblPrEx>
          <w:tblCellMar>
            <w:top w:w="0" w:type="dxa"/>
            <w:left w:w="108" w:type="dxa"/>
            <w:bottom w:w="0" w:type="dxa"/>
            <w:right w:w="108" w:type="dxa"/>
          </w:tblCellMar>
        </w:tblPrEx>
        <w:tc>
          <w:tcPr>
            <w:tcW w:w="1101" w:type="dxa"/>
          </w:tcPr>
          <w:p w14:paraId="45E4160F">
            <w:pPr>
              <w:rPr>
                <w:rFonts w:ascii="Times New Roman" w:hAnsi="Times New Roman" w:cs="Times New Roman"/>
                <w:sz w:val="24"/>
                <w:szCs w:val="24"/>
              </w:rPr>
            </w:pPr>
            <w:r>
              <w:rPr>
                <w:rFonts w:ascii="Times New Roman" w:hAnsi="Times New Roman" w:cs="Times New Roman"/>
                <w:sz w:val="24"/>
                <w:szCs w:val="24"/>
              </w:rPr>
              <w:t>3</w:t>
            </w:r>
          </w:p>
        </w:tc>
        <w:tc>
          <w:tcPr>
            <w:tcW w:w="2976" w:type="dxa"/>
          </w:tcPr>
          <w:p w14:paraId="5A2F19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Banavanthu Vinay</w:t>
            </w:r>
          </w:p>
        </w:tc>
        <w:tc>
          <w:tcPr>
            <w:tcW w:w="4563" w:type="dxa"/>
          </w:tcPr>
          <w:p w14:paraId="5BF09FCE">
            <w:pPr>
              <w:rPr>
                <w:rFonts w:ascii="Times New Roman" w:hAnsi="Times New Roman" w:cs="Times New Roman"/>
                <w:sz w:val="24"/>
                <w:szCs w:val="24"/>
              </w:rPr>
            </w:pPr>
            <w:r>
              <w:rPr>
                <w:rFonts w:ascii="Times New Roman" w:hAnsi="Times New Roman" w:cs="Times New Roman"/>
                <w:sz w:val="24"/>
                <w:szCs w:val="24"/>
              </w:rPr>
              <w:t>Model Training &amp; Evaluation</w:t>
            </w:r>
          </w:p>
        </w:tc>
      </w:tr>
      <w:tr w14:paraId="40243307">
        <w:tblPrEx>
          <w:tblCellMar>
            <w:top w:w="0" w:type="dxa"/>
            <w:left w:w="108" w:type="dxa"/>
            <w:bottom w:w="0" w:type="dxa"/>
            <w:right w:w="108" w:type="dxa"/>
          </w:tblCellMar>
        </w:tblPrEx>
        <w:tc>
          <w:tcPr>
            <w:tcW w:w="1101" w:type="dxa"/>
          </w:tcPr>
          <w:p w14:paraId="6CED95EC">
            <w:pPr>
              <w:rPr>
                <w:rFonts w:ascii="Times New Roman" w:hAnsi="Times New Roman" w:cs="Times New Roman"/>
                <w:sz w:val="24"/>
                <w:szCs w:val="24"/>
              </w:rPr>
            </w:pPr>
            <w:r>
              <w:rPr>
                <w:rFonts w:ascii="Times New Roman" w:hAnsi="Times New Roman" w:cs="Times New Roman"/>
                <w:sz w:val="24"/>
                <w:szCs w:val="24"/>
              </w:rPr>
              <w:t>4</w:t>
            </w:r>
          </w:p>
        </w:tc>
        <w:tc>
          <w:tcPr>
            <w:tcW w:w="2976" w:type="dxa"/>
          </w:tcPr>
          <w:p w14:paraId="719D7D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Pusu Srujan</w:t>
            </w:r>
          </w:p>
        </w:tc>
        <w:tc>
          <w:tcPr>
            <w:tcW w:w="4563" w:type="dxa"/>
          </w:tcPr>
          <w:p w14:paraId="41F070CD">
            <w:pPr>
              <w:rPr>
                <w:rFonts w:ascii="Times New Roman" w:hAnsi="Times New Roman" w:cs="Times New Roman"/>
                <w:sz w:val="24"/>
                <w:szCs w:val="24"/>
              </w:rPr>
            </w:pPr>
            <w:r>
              <w:rPr>
                <w:rFonts w:ascii="Times New Roman" w:hAnsi="Times New Roman" w:cs="Times New Roman"/>
                <w:sz w:val="24"/>
                <w:szCs w:val="24"/>
              </w:rPr>
              <w:t>Testing, Deployment &amp; Documentation</w:t>
            </w:r>
          </w:p>
        </w:tc>
      </w:tr>
    </w:tbl>
    <w:p w14:paraId="47C6631E">
      <w:pPr>
        <w:rPr>
          <w:rFonts w:ascii="Times New Roman" w:hAnsi="Times New Roman" w:cs="Times New Roman"/>
          <w:b/>
          <w:bCs/>
          <w:sz w:val="24"/>
          <w:szCs w:val="24"/>
        </w:rPr>
      </w:pPr>
      <w:r>
        <w:rPr>
          <w:rFonts w:ascii="Times New Roman" w:hAnsi="Times New Roman" w:cs="Times New Roman"/>
          <w:b/>
          <w:bCs/>
          <w:sz w:val="24"/>
          <w:szCs w:val="24"/>
        </w:rPr>
        <w:t>2. Project Overview</w:t>
      </w:r>
    </w:p>
    <w:p w14:paraId="20D54BFE">
      <w:pPr>
        <w:rPr>
          <w:rFonts w:ascii="Times New Roman" w:hAnsi="Times New Roman" w:cs="Times New Roman"/>
          <w:b/>
          <w:bCs/>
          <w:sz w:val="24"/>
          <w:szCs w:val="24"/>
        </w:rPr>
      </w:pPr>
      <w:r>
        <w:rPr>
          <w:rFonts w:ascii="Times New Roman" w:hAnsi="Times New Roman" w:cs="Times New Roman"/>
          <w:b/>
          <w:bCs/>
          <w:sz w:val="24"/>
          <w:szCs w:val="24"/>
        </w:rPr>
        <w:t>2.1 Purpose</w:t>
      </w:r>
    </w:p>
    <w:p w14:paraId="31D11DCD">
      <w:pPr>
        <w:jc w:val="both"/>
        <w:rPr>
          <w:rFonts w:ascii="Times New Roman" w:hAnsi="Times New Roman" w:cs="Times New Roman"/>
          <w:sz w:val="24"/>
          <w:szCs w:val="24"/>
        </w:rPr>
      </w:pPr>
      <w:r>
        <w:rPr>
          <w:rFonts w:ascii="Times New Roman" w:hAnsi="Times New Roman" w:cs="Times New Roman"/>
          <w:sz w:val="24"/>
          <w:szCs w:val="24"/>
        </w:rPr>
        <w:t>The purpose of this project is to develop an intelligent fraud detection system using the XGBoost machine learning algorithm to identify fraudulent online payment transactions. The system aims to improve financial security by accurately detecting fraud patterns and minimizing false predictions.</w:t>
      </w:r>
    </w:p>
    <w:p w14:paraId="3E7102BC">
      <w:pPr>
        <w:rPr>
          <w:rFonts w:ascii="Times New Roman" w:hAnsi="Times New Roman" w:cs="Times New Roman"/>
          <w:b/>
          <w:bCs/>
          <w:sz w:val="24"/>
          <w:szCs w:val="24"/>
        </w:rPr>
      </w:pPr>
      <w:r>
        <w:rPr>
          <w:rFonts w:ascii="Times New Roman" w:hAnsi="Times New Roman" w:cs="Times New Roman"/>
          <w:b/>
          <w:bCs/>
          <w:sz w:val="24"/>
          <w:szCs w:val="24"/>
        </w:rPr>
        <w:t>2.2 Objectives</w:t>
      </w:r>
    </w:p>
    <w:p w14:paraId="1082C828">
      <w:pPr>
        <w:pStyle w:val="24"/>
        <w:rPr>
          <w:rFonts w:ascii="Times New Roman" w:hAnsi="Times New Roman" w:cs="Times New Roman"/>
          <w:sz w:val="24"/>
          <w:szCs w:val="24"/>
        </w:rPr>
      </w:pPr>
      <w:r>
        <w:rPr>
          <w:rFonts w:ascii="Times New Roman" w:hAnsi="Times New Roman" w:cs="Times New Roman"/>
          <w:sz w:val="24"/>
          <w:szCs w:val="24"/>
        </w:rPr>
        <w:t>Analyze transaction data to detect fraudulent activities.</w:t>
      </w:r>
    </w:p>
    <w:p w14:paraId="0445628E">
      <w:pPr>
        <w:pStyle w:val="24"/>
        <w:rPr>
          <w:rFonts w:ascii="Times New Roman" w:hAnsi="Times New Roman" w:cs="Times New Roman"/>
          <w:sz w:val="24"/>
          <w:szCs w:val="24"/>
        </w:rPr>
      </w:pPr>
      <w:r>
        <w:rPr>
          <w:rFonts w:ascii="Times New Roman" w:hAnsi="Times New Roman" w:cs="Times New Roman"/>
          <w:sz w:val="24"/>
          <w:szCs w:val="24"/>
        </w:rPr>
        <w:t>Implement XGBoost algorithm for classification.</w:t>
      </w:r>
    </w:p>
    <w:p w14:paraId="74E281A7">
      <w:pPr>
        <w:pStyle w:val="24"/>
        <w:rPr>
          <w:rFonts w:ascii="Times New Roman" w:hAnsi="Times New Roman" w:cs="Times New Roman"/>
          <w:sz w:val="24"/>
          <w:szCs w:val="24"/>
        </w:rPr>
      </w:pPr>
      <w:r>
        <w:rPr>
          <w:rFonts w:ascii="Times New Roman" w:hAnsi="Times New Roman" w:cs="Times New Roman"/>
          <w:sz w:val="24"/>
          <w:szCs w:val="24"/>
        </w:rPr>
        <w:t>Improve fraud detection accuracy.</w:t>
      </w:r>
    </w:p>
    <w:p w14:paraId="3094D9FB">
      <w:pPr>
        <w:pStyle w:val="24"/>
        <w:rPr>
          <w:rFonts w:ascii="Times New Roman" w:hAnsi="Times New Roman" w:cs="Times New Roman"/>
          <w:sz w:val="24"/>
          <w:szCs w:val="24"/>
        </w:rPr>
      </w:pPr>
      <w:r>
        <w:rPr>
          <w:rFonts w:ascii="Times New Roman" w:hAnsi="Times New Roman" w:cs="Times New Roman"/>
          <w:sz w:val="24"/>
          <w:szCs w:val="24"/>
        </w:rPr>
        <w:t>Minimize false positives and false negatives.</w:t>
      </w:r>
    </w:p>
    <w:p w14:paraId="597B44D4">
      <w:pPr>
        <w:pStyle w:val="24"/>
      </w:pPr>
      <w:r>
        <w:rPr>
          <w:rFonts w:ascii="Times New Roman" w:hAnsi="Times New Roman" w:cs="Times New Roman"/>
          <w:sz w:val="24"/>
          <w:szCs w:val="24"/>
        </w:rPr>
        <w:t>Deploy the trained model for real-time prediction</w:t>
      </w:r>
      <w:r>
        <w:t>.</w:t>
      </w:r>
    </w:p>
    <w:p w14:paraId="690C6044">
      <w:pPr>
        <w:rPr>
          <w:rFonts w:ascii="Times New Roman" w:hAnsi="Times New Roman" w:cs="Times New Roman"/>
          <w:b/>
          <w:bCs/>
          <w:sz w:val="24"/>
          <w:szCs w:val="24"/>
        </w:rPr>
      </w:pPr>
      <w:r>
        <w:rPr>
          <w:rFonts w:ascii="Times New Roman" w:hAnsi="Times New Roman" w:cs="Times New Roman"/>
          <w:b/>
          <w:bCs/>
          <w:sz w:val="24"/>
          <w:szCs w:val="24"/>
        </w:rPr>
        <w:t>3. Architecture</w:t>
      </w:r>
    </w:p>
    <w:p w14:paraId="1AD5F615">
      <w:pPr>
        <w:rPr>
          <w:rFonts w:ascii="Times New Roman" w:hAnsi="Times New Roman" w:cs="Times New Roman"/>
          <w:b/>
          <w:bCs/>
          <w:sz w:val="24"/>
          <w:szCs w:val="24"/>
          <w:lang w:val="en-IN"/>
        </w:rPr>
      </w:pPr>
      <w:r>
        <w:rPr>
          <w:rFonts w:ascii="Times New Roman" w:hAnsi="Times New Roman" w:cs="Times New Roman"/>
          <w:b/>
          <w:bCs/>
          <w:sz w:val="24"/>
          <w:szCs w:val="24"/>
          <w:lang w:val="en-IN"/>
        </w:rPr>
        <w:t>3.1. Overview</w:t>
      </w:r>
    </w:p>
    <w:p w14:paraId="1D4E5441">
      <w:pPr>
        <w:jc w:val="both"/>
        <w:rPr>
          <w:rFonts w:ascii="Times New Roman" w:hAnsi="Times New Roman" w:cs="Times New Roman"/>
          <w:sz w:val="24"/>
          <w:szCs w:val="24"/>
          <w:lang w:val="en-IN"/>
        </w:rPr>
      </w:pPr>
      <w:r>
        <w:rPr>
          <w:rFonts w:ascii="Times New Roman" w:hAnsi="Times New Roman" w:cs="Times New Roman"/>
          <w:sz w:val="24"/>
          <w:szCs w:val="24"/>
          <w:lang w:val="en-IN"/>
        </w:rPr>
        <w:t>The Online Payments Fraud Detection System follows a Machine Learning-based architecture where transaction data flows through multiple stages including preprocessing, model prediction, and result generation.</w:t>
      </w:r>
    </w:p>
    <w:p w14:paraId="6103062C">
      <w:pPr>
        <w:jc w:val="both"/>
        <w:rPr>
          <w:rFonts w:ascii="Times New Roman" w:hAnsi="Times New Roman" w:cs="Times New Roman"/>
          <w:sz w:val="24"/>
          <w:szCs w:val="24"/>
          <w:lang w:val="en-IN"/>
        </w:rPr>
      </w:pPr>
      <w:r>
        <w:rPr>
          <w:rFonts w:ascii="Times New Roman" w:hAnsi="Times New Roman" w:cs="Times New Roman"/>
          <w:sz w:val="24"/>
          <w:szCs w:val="24"/>
          <w:lang w:val="en-IN"/>
        </w:rPr>
        <w:t>The architecture is designed to ensure fast prediction, scalability, and reliability for real-time fraud detection.</w:t>
      </w:r>
    </w:p>
    <w:p w14:paraId="4C10A78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3.2. Architecture Components</w:t>
      </w:r>
    </w:p>
    <w:p w14:paraId="35F84601">
      <w:pPr>
        <w:jc w:val="both"/>
        <w:rPr>
          <w:rFonts w:ascii="Times New Roman" w:hAnsi="Times New Roman" w:cs="Times New Roman"/>
          <w:sz w:val="24"/>
          <w:szCs w:val="24"/>
          <w:lang w:val="en-IN"/>
        </w:rPr>
      </w:pPr>
      <w:r>
        <w:rPr>
          <w:rFonts w:ascii="Times New Roman" w:hAnsi="Times New Roman" w:cs="Times New Roman"/>
          <w:sz w:val="24"/>
          <w:szCs w:val="24"/>
          <w:lang w:val="en-IN"/>
        </w:rPr>
        <w:t>The system consists of the following major components:</w:t>
      </w:r>
    </w:p>
    <w:p w14:paraId="10A26B49">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1. User Interface (Frontend Layer)</w:t>
      </w:r>
    </w:p>
    <w:p w14:paraId="41FA779B">
      <w:pPr>
        <w:numPr>
          <w:ilvl w:val="0"/>
          <w:numId w:val="7"/>
        </w:numPr>
        <w:jc w:val="both"/>
        <w:rPr>
          <w:rFonts w:ascii="Times New Roman" w:hAnsi="Times New Roman" w:cs="Times New Roman"/>
          <w:sz w:val="24"/>
          <w:szCs w:val="24"/>
          <w:lang w:val="en-IN"/>
        </w:rPr>
      </w:pPr>
      <w:r>
        <w:rPr>
          <w:rFonts w:ascii="Times New Roman" w:hAnsi="Times New Roman" w:cs="Times New Roman"/>
          <w:sz w:val="24"/>
          <w:szCs w:val="24"/>
          <w:lang w:val="en-IN"/>
        </w:rPr>
        <w:t>Accepts transaction details from the user.</w:t>
      </w:r>
    </w:p>
    <w:p w14:paraId="40CB55F7">
      <w:pPr>
        <w:numPr>
          <w:ilvl w:val="0"/>
          <w:numId w:val="7"/>
        </w:numPr>
        <w:jc w:val="both"/>
        <w:rPr>
          <w:rFonts w:ascii="Times New Roman" w:hAnsi="Times New Roman" w:cs="Times New Roman"/>
          <w:sz w:val="24"/>
          <w:szCs w:val="24"/>
          <w:lang w:val="en-IN"/>
        </w:rPr>
      </w:pPr>
      <w:r>
        <w:rPr>
          <w:rFonts w:ascii="Times New Roman" w:hAnsi="Times New Roman" w:cs="Times New Roman"/>
          <w:sz w:val="24"/>
          <w:szCs w:val="24"/>
          <w:lang w:val="en-IN"/>
        </w:rPr>
        <w:t>Fields include transaction type, amount, old balance, new balance, etc.</w:t>
      </w:r>
    </w:p>
    <w:p w14:paraId="53ADCAB5">
      <w:pPr>
        <w:numPr>
          <w:ilvl w:val="0"/>
          <w:numId w:val="7"/>
        </w:numPr>
        <w:jc w:val="both"/>
        <w:rPr>
          <w:rFonts w:ascii="Times New Roman" w:hAnsi="Times New Roman" w:cs="Times New Roman"/>
          <w:sz w:val="24"/>
          <w:szCs w:val="24"/>
          <w:lang w:val="en-IN"/>
        </w:rPr>
      </w:pPr>
      <w:r>
        <w:rPr>
          <w:rFonts w:ascii="Times New Roman" w:hAnsi="Times New Roman" w:cs="Times New Roman"/>
          <w:sz w:val="24"/>
          <w:szCs w:val="24"/>
          <w:lang w:val="en-IN"/>
        </w:rPr>
        <w:t>Sends input data to the backend server for processing.</w:t>
      </w:r>
    </w:p>
    <w:p w14:paraId="4D4663C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 Backend Server (Flask Application Layer)</w:t>
      </w:r>
    </w:p>
    <w:p w14:paraId="206DF9CC">
      <w:pPr>
        <w:numPr>
          <w:ilvl w:val="0"/>
          <w:numId w:val="8"/>
        </w:numPr>
        <w:jc w:val="both"/>
        <w:rPr>
          <w:rFonts w:ascii="Times New Roman" w:hAnsi="Times New Roman" w:cs="Times New Roman"/>
          <w:sz w:val="24"/>
          <w:szCs w:val="24"/>
          <w:lang w:val="en-IN"/>
        </w:rPr>
      </w:pPr>
      <w:r>
        <w:rPr>
          <w:rFonts w:ascii="Times New Roman" w:hAnsi="Times New Roman" w:cs="Times New Roman"/>
          <w:sz w:val="24"/>
          <w:szCs w:val="24"/>
          <w:lang w:val="en-IN"/>
        </w:rPr>
        <w:t>Handles HTTP requests.</w:t>
      </w:r>
    </w:p>
    <w:p w14:paraId="3614C54D">
      <w:pPr>
        <w:numPr>
          <w:ilvl w:val="0"/>
          <w:numId w:val="8"/>
        </w:numPr>
        <w:jc w:val="both"/>
        <w:rPr>
          <w:rFonts w:ascii="Times New Roman" w:hAnsi="Times New Roman" w:cs="Times New Roman"/>
          <w:sz w:val="24"/>
          <w:szCs w:val="24"/>
          <w:lang w:val="en-IN"/>
        </w:rPr>
      </w:pPr>
      <w:r>
        <w:rPr>
          <w:rFonts w:ascii="Times New Roman" w:hAnsi="Times New Roman" w:cs="Times New Roman"/>
          <w:sz w:val="24"/>
          <w:szCs w:val="24"/>
          <w:lang w:val="en-IN"/>
        </w:rPr>
        <w:t>Receives transaction data from frontend.</w:t>
      </w:r>
    </w:p>
    <w:p w14:paraId="55E1EBAB">
      <w:pPr>
        <w:numPr>
          <w:ilvl w:val="0"/>
          <w:numId w:val="8"/>
        </w:numPr>
        <w:jc w:val="both"/>
        <w:rPr>
          <w:rFonts w:ascii="Times New Roman" w:hAnsi="Times New Roman" w:cs="Times New Roman"/>
          <w:sz w:val="24"/>
          <w:szCs w:val="24"/>
          <w:lang w:val="en-IN"/>
        </w:rPr>
      </w:pPr>
      <w:r>
        <w:rPr>
          <w:rFonts w:ascii="Times New Roman" w:hAnsi="Times New Roman" w:cs="Times New Roman"/>
          <w:sz w:val="24"/>
          <w:szCs w:val="24"/>
          <w:lang w:val="en-IN"/>
        </w:rPr>
        <w:t>Performs data preprocessing (encoding, scaling if required).</w:t>
      </w:r>
    </w:p>
    <w:p w14:paraId="571AF103">
      <w:pPr>
        <w:numPr>
          <w:ilvl w:val="0"/>
          <w:numId w:val="8"/>
        </w:numPr>
        <w:jc w:val="both"/>
        <w:rPr>
          <w:rFonts w:ascii="Times New Roman" w:hAnsi="Times New Roman" w:cs="Times New Roman"/>
          <w:sz w:val="24"/>
          <w:szCs w:val="24"/>
          <w:lang w:val="en-IN"/>
        </w:rPr>
      </w:pPr>
      <w:r>
        <w:rPr>
          <w:rFonts w:ascii="Times New Roman" w:hAnsi="Times New Roman" w:cs="Times New Roman"/>
          <w:sz w:val="24"/>
          <w:szCs w:val="24"/>
          <w:lang w:val="en-IN"/>
        </w:rPr>
        <w:t>Loads the trained XGBoost model file.</w:t>
      </w:r>
    </w:p>
    <w:p w14:paraId="3F9CDD87">
      <w:pPr>
        <w:numPr>
          <w:ilvl w:val="0"/>
          <w:numId w:val="8"/>
        </w:numPr>
        <w:jc w:val="both"/>
        <w:rPr>
          <w:rFonts w:ascii="Times New Roman" w:hAnsi="Times New Roman" w:cs="Times New Roman"/>
          <w:sz w:val="24"/>
          <w:szCs w:val="24"/>
          <w:lang w:val="en-IN"/>
        </w:rPr>
      </w:pPr>
      <w:r>
        <w:rPr>
          <w:rFonts w:ascii="Times New Roman" w:hAnsi="Times New Roman" w:cs="Times New Roman"/>
          <w:sz w:val="24"/>
          <w:szCs w:val="24"/>
          <w:lang w:val="en-IN"/>
        </w:rPr>
        <w:t>Sends processed data to the ML model for prediction.</w:t>
      </w:r>
    </w:p>
    <w:p w14:paraId="7FEB4AEC">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 Data Preprocessing Module</w:t>
      </w:r>
    </w:p>
    <w:p w14:paraId="00A6397F">
      <w:pPr>
        <w:jc w:val="both"/>
        <w:rPr>
          <w:rFonts w:ascii="Times New Roman" w:hAnsi="Times New Roman" w:cs="Times New Roman"/>
          <w:sz w:val="24"/>
          <w:szCs w:val="24"/>
          <w:lang w:val="en-IN"/>
        </w:rPr>
      </w:pPr>
      <w:r>
        <w:rPr>
          <w:rFonts w:ascii="Times New Roman" w:hAnsi="Times New Roman" w:cs="Times New Roman"/>
          <w:sz w:val="24"/>
          <w:szCs w:val="24"/>
          <w:lang w:val="en-IN"/>
        </w:rPr>
        <w:t>This module performs:</w:t>
      </w:r>
    </w:p>
    <w:p w14:paraId="03F8770F">
      <w:pPr>
        <w:numPr>
          <w:ilvl w:val="0"/>
          <w:numId w:val="9"/>
        </w:numPr>
        <w:jc w:val="both"/>
        <w:rPr>
          <w:rFonts w:ascii="Times New Roman" w:hAnsi="Times New Roman" w:cs="Times New Roman"/>
          <w:sz w:val="24"/>
          <w:szCs w:val="24"/>
          <w:lang w:val="en-IN"/>
        </w:rPr>
      </w:pPr>
      <w:r>
        <w:rPr>
          <w:rFonts w:ascii="Times New Roman" w:hAnsi="Times New Roman" w:cs="Times New Roman"/>
          <w:sz w:val="24"/>
          <w:szCs w:val="24"/>
          <w:lang w:val="en-IN"/>
        </w:rPr>
        <w:t>Handling missing values</w:t>
      </w:r>
    </w:p>
    <w:p w14:paraId="6DFC3D95">
      <w:pPr>
        <w:numPr>
          <w:ilvl w:val="0"/>
          <w:numId w:val="9"/>
        </w:numPr>
        <w:jc w:val="both"/>
        <w:rPr>
          <w:rFonts w:ascii="Times New Roman" w:hAnsi="Times New Roman" w:cs="Times New Roman"/>
          <w:sz w:val="24"/>
          <w:szCs w:val="24"/>
          <w:lang w:val="en-IN"/>
        </w:rPr>
      </w:pPr>
      <w:r>
        <w:rPr>
          <w:rFonts w:ascii="Times New Roman" w:hAnsi="Times New Roman" w:cs="Times New Roman"/>
          <w:sz w:val="24"/>
          <w:szCs w:val="24"/>
          <w:lang w:val="en-IN"/>
        </w:rPr>
        <w:t>Encoding categorical variables</w:t>
      </w:r>
    </w:p>
    <w:p w14:paraId="00D37F3E">
      <w:pPr>
        <w:numPr>
          <w:ilvl w:val="0"/>
          <w:numId w:val="9"/>
        </w:numPr>
        <w:jc w:val="both"/>
        <w:rPr>
          <w:rFonts w:ascii="Times New Roman" w:hAnsi="Times New Roman" w:cs="Times New Roman"/>
          <w:sz w:val="24"/>
          <w:szCs w:val="24"/>
          <w:lang w:val="en-IN"/>
        </w:rPr>
      </w:pPr>
      <w:r>
        <w:rPr>
          <w:rFonts w:ascii="Times New Roman" w:hAnsi="Times New Roman" w:cs="Times New Roman"/>
          <w:sz w:val="24"/>
          <w:szCs w:val="24"/>
          <w:lang w:val="en-IN"/>
        </w:rPr>
        <w:t>Feature selection</w:t>
      </w:r>
    </w:p>
    <w:p w14:paraId="4CC5165C">
      <w:pPr>
        <w:numPr>
          <w:ilvl w:val="0"/>
          <w:numId w:val="9"/>
        </w:numPr>
        <w:jc w:val="both"/>
        <w:rPr>
          <w:rFonts w:ascii="Times New Roman" w:hAnsi="Times New Roman" w:cs="Times New Roman"/>
          <w:sz w:val="24"/>
          <w:szCs w:val="24"/>
          <w:lang w:val="en-IN"/>
        </w:rPr>
      </w:pPr>
      <w:r>
        <w:rPr>
          <w:rFonts w:ascii="Times New Roman" w:hAnsi="Times New Roman" w:cs="Times New Roman"/>
          <w:sz w:val="24"/>
          <w:szCs w:val="24"/>
          <w:lang w:val="en-IN"/>
        </w:rPr>
        <w:t>Data formatting to match trained model structure</w:t>
      </w:r>
    </w:p>
    <w:p w14:paraId="3FF7A10A">
      <w:pPr>
        <w:jc w:val="both"/>
        <w:rPr>
          <w:rFonts w:ascii="Times New Roman" w:hAnsi="Times New Roman" w:cs="Times New Roman"/>
          <w:sz w:val="24"/>
          <w:szCs w:val="24"/>
          <w:lang w:val="en-IN"/>
        </w:rPr>
      </w:pPr>
      <w:r>
        <w:rPr>
          <w:rFonts w:ascii="Times New Roman" w:hAnsi="Times New Roman" w:cs="Times New Roman"/>
          <w:sz w:val="24"/>
          <w:szCs w:val="24"/>
          <w:lang w:val="en-IN"/>
        </w:rPr>
        <w:t>Proper preprocessing ensures accurate predictions.</w:t>
      </w:r>
    </w:p>
    <w:p w14:paraId="19E9C4DE">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 Machine Learning Model (XGBoost Classifier)</w:t>
      </w:r>
    </w:p>
    <w:p w14:paraId="38323005">
      <w:pPr>
        <w:numPr>
          <w:ilvl w:val="0"/>
          <w:numId w:val="10"/>
        </w:numPr>
        <w:jc w:val="both"/>
        <w:rPr>
          <w:rFonts w:ascii="Times New Roman" w:hAnsi="Times New Roman" w:cs="Times New Roman"/>
          <w:sz w:val="24"/>
          <w:szCs w:val="24"/>
          <w:lang w:val="en-IN"/>
        </w:rPr>
      </w:pPr>
      <w:r>
        <w:rPr>
          <w:rFonts w:ascii="Times New Roman" w:hAnsi="Times New Roman" w:cs="Times New Roman"/>
          <w:sz w:val="24"/>
          <w:szCs w:val="24"/>
          <w:lang w:val="en-IN"/>
        </w:rPr>
        <w:t>Trained using historical transaction dataset.</w:t>
      </w:r>
    </w:p>
    <w:p w14:paraId="78691292">
      <w:pPr>
        <w:numPr>
          <w:ilvl w:val="0"/>
          <w:numId w:val="10"/>
        </w:numPr>
        <w:jc w:val="both"/>
        <w:rPr>
          <w:rFonts w:ascii="Times New Roman" w:hAnsi="Times New Roman" w:cs="Times New Roman"/>
          <w:sz w:val="24"/>
          <w:szCs w:val="24"/>
          <w:lang w:val="en-IN"/>
        </w:rPr>
      </w:pPr>
      <w:r>
        <w:rPr>
          <w:rFonts w:ascii="Times New Roman" w:hAnsi="Times New Roman" w:cs="Times New Roman"/>
          <w:sz w:val="24"/>
          <w:szCs w:val="24"/>
          <w:lang w:val="en-IN"/>
        </w:rPr>
        <w:t>Stored as a serialized model file (.json or .pkl).</w:t>
      </w:r>
    </w:p>
    <w:p w14:paraId="71FA5450">
      <w:pPr>
        <w:numPr>
          <w:ilvl w:val="0"/>
          <w:numId w:val="10"/>
        </w:numPr>
        <w:jc w:val="both"/>
        <w:rPr>
          <w:rFonts w:ascii="Times New Roman" w:hAnsi="Times New Roman" w:cs="Times New Roman"/>
          <w:sz w:val="24"/>
          <w:szCs w:val="24"/>
          <w:lang w:val="en-IN"/>
        </w:rPr>
      </w:pPr>
      <w:r>
        <w:rPr>
          <w:rFonts w:ascii="Times New Roman" w:hAnsi="Times New Roman" w:cs="Times New Roman"/>
          <w:sz w:val="24"/>
          <w:szCs w:val="24"/>
          <w:lang w:val="en-IN"/>
        </w:rPr>
        <w:t>Loaded during application runtime.</w:t>
      </w:r>
    </w:p>
    <w:p w14:paraId="2B8162D8">
      <w:pPr>
        <w:numPr>
          <w:ilvl w:val="0"/>
          <w:numId w:val="10"/>
        </w:numPr>
        <w:jc w:val="both"/>
        <w:rPr>
          <w:rFonts w:ascii="Times New Roman" w:hAnsi="Times New Roman" w:cs="Times New Roman"/>
          <w:sz w:val="24"/>
          <w:szCs w:val="24"/>
          <w:lang w:val="en-IN"/>
        </w:rPr>
      </w:pPr>
      <w:r>
        <w:rPr>
          <w:rFonts w:ascii="Times New Roman" w:hAnsi="Times New Roman" w:cs="Times New Roman"/>
          <w:sz w:val="24"/>
          <w:szCs w:val="24"/>
          <w:lang w:val="en-IN"/>
        </w:rPr>
        <w:t>Predicts whether transaction is:</w:t>
      </w:r>
    </w:p>
    <w:p w14:paraId="1DB9D3F5">
      <w:pPr>
        <w:numPr>
          <w:ilvl w:val="1"/>
          <w:numId w:val="10"/>
        </w:numPr>
        <w:jc w:val="both"/>
        <w:rPr>
          <w:rFonts w:ascii="Times New Roman" w:hAnsi="Times New Roman" w:cs="Times New Roman"/>
          <w:sz w:val="24"/>
          <w:szCs w:val="24"/>
          <w:lang w:val="en-IN"/>
        </w:rPr>
      </w:pPr>
      <w:r>
        <w:rPr>
          <w:rFonts w:ascii="Times New Roman" w:hAnsi="Times New Roman" w:cs="Times New Roman"/>
          <w:b/>
          <w:bCs/>
          <w:sz w:val="24"/>
          <w:szCs w:val="24"/>
          <w:lang w:val="en-IN"/>
        </w:rPr>
        <w:t>0 → Genuine</w:t>
      </w:r>
    </w:p>
    <w:p w14:paraId="7D052F86">
      <w:pPr>
        <w:numPr>
          <w:ilvl w:val="1"/>
          <w:numId w:val="10"/>
        </w:numPr>
        <w:jc w:val="both"/>
        <w:rPr>
          <w:rFonts w:ascii="Times New Roman" w:hAnsi="Times New Roman" w:cs="Times New Roman"/>
          <w:sz w:val="24"/>
          <w:szCs w:val="24"/>
          <w:lang w:val="en-IN"/>
        </w:rPr>
      </w:pPr>
      <w:r>
        <w:rPr>
          <w:rFonts w:ascii="Times New Roman" w:hAnsi="Times New Roman" w:cs="Times New Roman"/>
          <w:b/>
          <w:bCs/>
          <w:sz w:val="24"/>
          <w:szCs w:val="24"/>
          <w:lang w:val="en-IN"/>
        </w:rPr>
        <w:t>1 → Fraudulent</w:t>
      </w:r>
    </w:p>
    <w:p w14:paraId="4AFD197F">
      <w:pPr>
        <w:jc w:val="both"/>
        <w:rPr>
          <w:rFonts w:ascii="Times New Roman" w:hAnsi="Times New Roman" w:cs="Times New Roman"/>
          <w:sz w:val="24"/>
          <w:szCs w:val="24"/>
          <w:lang w:val="en-IN"/>
        </w:rPr>
      </w:pPr>
      <w:r>
        <w:rPr>
          <w:rFonts w:ascii="Times New Roman" w:hAnsi="Times New Roman" w:cs="Times New Roman"/>
          <w:sz w:val="24"/>
          <w:szCs w:val="24"/>
          <w:lang w:val="en-IN"/>
        </w:rPr>
        <w:t>XGBoost uses gradient boosting to improve prediction accuracy and handle imbalanced datasets effectively.</w:t>
      </w:r>
    </w:p>
    <w:p w14:paraId="6AC7F3AD">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 Prediction Output Layer</w:t>
      </w:r>
    </w:p>
    <w:p w14:paraId="13DC2C2F">
      <w:pPr>
        <w:numPr>
          <w:ilvl w:val="0"/>
          <w:numId w:val="11"/>
        </w:numPr>
        <w:jc w:val="both"/>
        <w:rPr>
          <w:rFonts w:ascii="Times New Roman" w:hAnsi="Times New Roman" w:cs="Times New Roman"/>
          <w:sz w:val="24"/>
          <w:szCs w:val="24"/>
          <w:lang w:val="en-IN"/>
        </w:rPr>
      </w:pPr>
      <w:r>
        <w:rPr>
          <w:rFonts w:ascii="Times New Roman" w:hAnsi="Times New Roman" w:cs="Times New Roman"/>
          <w:sz w:val="24"/>
          <w:szCs w:val="24"/>
          <w:lang w:val="en-IN"/>
        </w:rPr>
        <w:t>Displays fraud prediction result to user.</w:t>
      </w:r>
    </w:p>
    <w:p w14:paraId="0097D621">
      <w:pPr>
        <w:numPr>
          <w:ilvl w:val="0"/>
          <w:numId w:val="11"/>
        </w:numPr>
        <w:jc w:val="both"/>
        <w:rPr>
          <w:rFonts w:ascii="Times New Roman" w:hAnsi="Times New Roman" w:cs="Times New Roman"/>
          <w:sz w:val="24"/>
          <w:szCs w:val="24"/>
          <w:lang w:val="en-IN"/>
        </w:rPr>
      </w:pPr>
      <w:r>
        <w:rPr>
          <w:rFonts w:ascii="Times New Roman" w:hAnsi="Times New Roman" w:cs="Times New Roman"/>
          <w:sz w:val="24"/>
          <w:szCs w:val="24"/>
          <w:lang w:val="en-IN"/>
        </w:rPr>
        <w:t>Shows result as:</w:t>
      </w:r>
    </w:p>
    <w:p w14:paraId="5BFE554D">
      <w:pPr>
        <w:pStyle w:val="145"/>
        <w:numPr>
          <w:ilvl w:val="1"/>
          <w:numId w:val="12"/>
        </w:numPr>
        <w:jc w:val="both"/>
        <w:rPr>
          <w:rFonts w:ascii="Times New Roman" w:hAnsi="Times New Roman" w:cs="Times New Roman"/>
          <w:sz w:val="24"/>
          <w:szCs w:val="24"/>
          <w:lang w:val="en-IN"/>
        </w:rPr>
      </w:pPr>
      <w:r>
        <w:rPr>
          <w:rFonts w:ascii="Times New Roman" w:hAnsi="Times New Roman" w:cs="Times New Roman"/>
          <w:sz w:val="24"/>
          <w:szCs w:val="24"/>
          <w:lang w:val="en-IN"/>
        </w:rPr>
        <w:t>“Fraud Detected”</w:t>
      </w:r>
    </w:p>
    <w:p w14:paraId="471B5659">
      <w:pPr>
        <w:pStyle w:val="145"/>
        <w:numPr>
          <w:ilvl w:val="1"/>
          <w:numId w:val="12"/>
        </w:numPr>
        <w:jc w:val="both"/>
        <w:rPr>
          <w:rFonts w:ascii="Times New Roman" w:hAnsi="Times New Roman" w:cs="Times New Roman"/>
          <w:sz w:val="24"/>
          <w:szCs w:val="24"/>
          <w:lang w:val="en-IN"/>
        </w:rPr>
      </w:pPr>
      <w:r>
        <w:rPr>
          <w:rFonts w:ascii="Times New Roman" w:hAnsi="Times New Roman" w:cs="Times New Roman"/>
          <w:sz w:val="24"/>
          <w:szCs w:val="24"/>
          <w:lang w:val="en-IN"/>
        </w:rPr>
        <w:t>“Transaction is Safe”</w:t>
      </w:r>
    </w:p>
    <w:p w14:paraId="7ECC5E6F">
      <w:pPr>
        <w:numPr>
          <w:ilvl w:val="0"/>
          <w:numId w:val="11"/>
        </w:numPr>
        <w:jc w:val="both"/>
        <w:rPr>
          <w:rFonts w:ascii="Times New Roman" w:hAnsi="Times New Roman" w:cs="Times New Roman"/>
          <w:sz w:val="24"/>
          <w:szCs w:val="24"/>
          <w:lang w:val="en-IN"/>
        </w:rPr>
      </w:pPr>
      <w:r>
        <w:rPr>
          <w:rFonts w:ascii="Times New Roman" w:hAnsi="Times New Roman" w:cs="Times New Roman"/>
          <w:sz w:val="24"/>
          <w:szCs w:val="24"/>
          <w:lang w:val="en-IN"/>
        </w:rPr>
        <w:t>Response time is within a few seconds, making it suitable for real-time systems.</w:t>
      </w:r>
    </w:p>
    <w:p w14:paraId="014FBAD2">
      <w:pPr>
        <w:rPr>
          <w:rFonts w:ascii="Times New Roman" w:hAnsi="Times New Roman" w:cs="Times New Roman"/>
          <w:b/>
          <w:bCs/>
          <w:sz w:val="24"/>
          <w:szCs w:val="24"/>
        </w:rPr>
      </w:pPr>
      <w:r>
        <w:rPr>
          <w:rFonts w:ascii="Times New Roman" w:hAnsi="Times New Roman" w:cs="Times New Roman"/>
          <w:b/>
          <w:bCs/>
          <w:sz w:val="24"/>
          <w:szCs w:val="24"/>
        </w:rPr>
        <w:t>4. Setup Instructions</w:t>
      </w:r>
    </w:p>
    <w:p w14:paraId="6ABEAC61">
      <w:pPr>
        <w:rPr>
          <w:rFonts w:ascii="Times New Roman" w:hAnsi="Times New Roman" w:cs="Times New Roman"/>
          <w:sz w:val="24"/>
          <w:szCs w:val="24"/>
          <w:lang w:val="en-IN"/>
        </w:rPr>
      </w:pPr>
      <w:r>
        <w:rPr>
          <w:rFonts w:ascii="Times New Roman" w:hAnsi="Times New Roman" w:cs="Times New Roman"/>
          <w:sz w:val="24"/>
          <w:szCs w:val="24"/>
          <w:lang w:val="en-IN"/>
        </w:rPr>
        <w:t>1. System Requirements</w:t>
      </w:r>
    </w:p>
    <w:p w14:paraId="2FE7F7E2">
      <w:pPr>
        <w:rPr>
          <w:rFonts w:ascii="Times New Roman" w:hAnsi="Times New Roman" w:cs="Times New Roman"/>
          <w:sz w:val="24"/>
          <w:szCs w:val="24"/>
          <w:lang w:val="en-IN"/>
        </w:rPr>
      </w:pPr>
      <w:r>
        <w:rPr>
          <w:rFonts w:ascii="Times New Roman" w:hAnsi="Times New Roman" w:cs="Times New Roman"/>
          <w:sz w:val="24"/>
          <w:szCs w:val="24"/>
          <w:lang w:val="en-IN"/>
        </w:rPr>
        <w:t>Hardware Requirements</w:t>
      </w:r>
    </w:p>
    <w:p w14:paraId="711D5498">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Minimum 4 GB RAM</w:t>
      </w:r>
    </w:p>
    <w:p w14:paraId="0D432D9A">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10 GB free disk space</w:t>
      </w:r>
    </w:p>
    <w:p w14:paraId="65393373">
      <w:pPr>
        <w:numPr>
          <w:ilvl w:val="0"/>
          <w:numId w:val="13"/>
        </w:numPr>
        <w:rPr>
          <w:rFonts w:ascii="Times New Roman" w:hAnsi="Times New Roman" w:cs="Times New Roman"/>
          <w:sz w:val="24"/>
          <w:szCs w:val="24"/>
          <w:lang w:val="en-IN"/>
        </w:rPr>
      </w:pPr>
      <w:r>
        <w:rPr>
          <w:rFonts w:ascii="Times New Roman" w:hAnsi="Times New Roman" w:cs="Times New Roman"/>
          <w:sz w:val="24"/>
          <w:szCs w:val="24"/>
          <w:lang w:val="en-IN"/>
        </w:rPr>
        <w:t>Intel i3 processor or above</w:t>
      </w:r>
    </w:p>
    <w:p w14:paraId="5E77C00E">
      <w:pPr>
        <w:rPr>
          <w:rFonts w:ascii="Times New Roman" w:hAnsi="Times New Roman" w:cs="Times New Roman"/>
          <w:sz w:val="24"/>
          <w:szCs w:val="24"/>
          <w:lang w:val="en-IN"/>
        </w:rPr>
      </w:pPr>
      <w:r>
        <w:rPr>
          <w:rFonts w:ascii="Times New Roman" w:hAnsi="Times New Roman" w:cs="Times New Roman"/>
          <w:sz w:val="24"/>
          <w:szCs w:val="24"/>
          <w:lang w:val="en-IN"/>
        </w:rPr>
        <w:t>Software Requirements</w:t>
      </w:r>
    </w:p>
    <w:p w14:paraId="330FCDE6">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Operating System: Windows / Linux / macOS</w:t>
      </w:r>
    </w:p>
    <w:p w14:paraId="005AD137">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Python 3.8 or above</w:t>
      </w:r>
    </w:p>
    <w:p w14:paraId="3718EA98">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VS Code / Any Python IDE</w:t>
      </w:r>
    </w:p>
    <w:p w14:paraId="51ECAB3A">
      <w:pPr>
        <w:numPr>
          <w:ilvl w:val="0"/>
          <w:numId w:val="14"/>
        </w:numPr>
        <w:rPr>
          <w:rFonts w:ascii="Times New Roman" w:hAnsi="Times New Roman" w:cs="Times New Roman"/>
          <w:sz w:val="24"/>
          <w:szCs w:val="24"/>
          <w:lang w:val="en-IN"/>
        </w:rPr>
      </w:pPr>
      <w:r>
        <w:rPr>
          <w:rFonts w:ascii="Times New Roman" w:hAnsi="Times New Roman" w:cs="Times New Roman"/>
          <w:sz w:val="24"/>
          <w:szCs w:val="24"/>
          <w:lang w:val="en-IN"/>
        </w:rPr>
        <w:t>Web Browser (Chrome / Edge)</w:t>
      </w:r>
    </w:p>
    <w:p w14:paraId="7F71A868">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 </w:t>
      </w:r>
      <w:r>
        <w:rPr>
          <w:rFonts w:ascii="Times New Roman" w:hAnsi="Times New Roman" w:cs="Times New Roman"/>
          <w:sz w:val="24"/>
          <w:szCs w:val="24"/>
          <w:lang w:val="en-IN"/>
        </w:rPr>
        <w:t>Required Python Libraries</w:t>
      </w:r>
    </w:p>
    <w:p w14:paraId="4656A3E7">
      <w:pPr>
        <w:rPr>
          <w:rFonts w:ascii="Times New Roman" w:hAnsi="Times New Roman" w:cs="Times New Roman"/>
          <w:sz w:val="24"/>
          <w:szCs w:val="24"/>
          <w:lang w:val="en-IN"/>
        </w:rPr>
      </w:pPr>
      <w:r>
        <w:rPr>
          <w:rFonts w:ascii="Times New Roman" w:hAnsi="Times New Roman" w:cs="Times New Roman"/>
          <w:sz w:val="24"/>
          <w:szCs w:val="24"/>
          <w:lang w:val="en-IN"/>
        </w:rPr>
        <w:t>Install the following libraries:</w:t>
      </w:r>
    </w:p>
    <w:p w14:paraId="04DAB428">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Flask</w:t>
      </w:r>
    </w:p>
    <w:p w14:paraId="553E10D6">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Pandas</w:t>
      </w:r>
    </w:p>
    <w:p w14:paraId="4918C552">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NumPy</w:t>
      </w:r>
    </w:p>
    <w:p w14:paraId="5656C3FD">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XGBoost</w:t>
      </w:r>
    </w:p>
    <w:p w14:paraId="59A99BA6">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Scikit-learn</w:t>
      </w:r>
    </w:p>
    <w:p w14:paraId="5AC507DE">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Matplotlib</w:t>
      </w:r>
    </w:p>
    <w:p w14:paraId="53CBC450">
      <w:pPr>
        <w:rPr>
          <w:rFonts w:ascii="Times New Roman" w:hAnsi="Times New Roman" w:cs="Times New Roman"/>
          <w:sz w:val="24"/>
          <w:szCs w:val="24"/>
        </w:rPr>
      </w:pPr>
      <w:r>
        <w:rPr>
          <w:rStyle w:val="35"/>
          <w:rFonts w:ascii="Times New Roman" w:hAnsi="Times New Roman" w:cs="Times New Roman"/>
          <w:b w:val="0"/>
          <w:bCs w:val="0"/>
          <w:sz w:val="24"/>
          <w:szCs w:val="24"/>
        </w:rPr>
        <w:t>3. Installation Steps</w:t>
      </w:r>
    </w:p>
    <w:p w14:paraId="4B3703C8">
      <w:pPr>
        <w:rPr>
          <w:rStyle w:val="35"/>
          <w:rFonts w:ascii="Times New Roman" w:hAnsi="Times New Roman" w:cs="Times New Roman"/>
          <w:b w:val="0"/>
          <w:bCs w:val="0"/>
          <w:sz w:val="24"/>
          <w:szCs w:val="24"/>
        </w:rPr>
      </w:pPr>
      <w:r>
        <w:rPr>
          <w:rStyle w:val="35"/>
          <w:rFonts w:ascii="Times New Roman" w:hAnsi="Times New Roman" w:cs="Times New Roman"/>
          <w:b w:val="0"/>
          <w:bCs w:val="0"/>
          <w:sz w:val="24"/>
          <w:szCs w:val="24"/>
        </w:rPr>
        <w:t>Step 1: Install Python</w:t>
      </w:r>
    </w:p>
    <w:p w14:paraId="1898FDE1">
      <w:pPr>
        <w:rPr>
          <w:rFonts w:ascii="Times New Roman" w:hAnsi="Times New Roman" w:cs="Times New Roman"/>
          <w:sz w:val="24"/>
          <w:szCs w:val="24"/>
        </w:rPr>
      </w:pPr>
      <w:r>
        <w:t>Download and install Python from the official website:</w:t>
      </w:r>
      <w:r>
        <w:br w:type="textWrapping"/>
      </w:r>
      <w:r>
        <w:fldChar w:fldCharType="begin"/>
      </w:r>
      <w:r>
        <w:instrText xml:space="preserve"> HYPERLINK "https://www.python.org/downloads/" \t "_new" </w:instrText>
      </w:r>
      <w:r>
        <w:fldChar w:fldCharType="separate"/>
      </w:r>
      <w:r>
        <w:rPr>
          <w:rStyle w:val="20"/>
        </w:rPr>
        <w:t>https://www.python.org/downloads/</w:t>
      </w:r>
      <w:r>
        <w:rPr>
          <w:rStyle w:val="20"/>
        </w:rPr>
        <w:fldChar w:fldCharType="end"/>
      </w:r>
    </w:p>
    <w:p w14:paraId="40505BA2">
      <w:pPr>
        <w:pStyle w:val="34"/>
      </w:pPr>
      <w:r>
        <w:t>Verify installation:  python –version</w:t>
      </w:r>
    </w:p>
    <w:p w14:paraId="65D826D9">
      <w:pPr>
        <w:pStyle w:val="34"/>
      </w:pPr>
      <w:r>
        <w:t>Step 2: Create Virtual Environment (Recommended)</w:t>
      </w:r>
    </w:p>
    <w:p w14:paraId="30573A3C">
      <w:pPr>
        <w:pStyle w:val="34"/>
      </w:pPr>
      <w:r>
        <w:t>Open terminal inside project folder and run:   python -m venv venv</w:t>
      </w:r>
    </w:p>
    <w:p w14:paraId="1D61DCC0">
      <w:pPr>
        <w:pStyle w:val="34"/>
      </w:pPr>
      <w:r>
        <w:t>Step 3: Install Required Packages</w:t>
      </w:r>
    </w:p>
    <w:p w14:paraId="4E5E7A21">
      <w:pPr>
        <w:pStyle w:val="34"/>
      </w:pPr>
      <w:r>
        <w:t xml:space="preserve">Install dependencies using pip: </w:t>
      </w:r>
    </w:p>
    <w:p w14:paraId="19802FAA">
      <w:pPr>
        <w:pStyle w:val="34"/>
      </w:pPr>
      <w:r>
        <w:t>pip install flask pandas numpy  xgboost scikit-learn matplotlib</w:t>
      </w:r>
    </w:p>
    <w:p w14:paraId="65B140E8">
      <w:pPr>
        <w:pStyle w:val="34"/>
      </w:pPr>
      <w:r>
        <w:t>4. Project Structure</w:t>
      </w:r>
    </w:p>
    <w:p w14:paraId="5C13EE4E">
      <w:pPr>
        <w:pStyle w:val="34"/>
      </w:pPr>
      <w:r>
        <w:t>Your project folder should look like this:</w:t>
      </w:r>
    </w:p>
    <w:p w14:paraId="03AA0101">
      <w:pPr>
        <w:pStyle w:val="34"/>
      </w:pPr>
      <w:r>
        <w:t>Online-Payments-Fraud-Detection/</w:t>
      </w:r>
    </w:p>
    <w:p w14:paraId="2BF52E99">
      <w:pPr>
        <w:pStyle w:val="34"/>
        <w:rPr>
          <w:rFonts w:hint="eastAsia"/>
        </w:rPr>
      </w:pPr>
      <w:r>
        <w:rPr>
          <w:rFonts w:hint="eastAsia"/>
        </w:rPr>
        <w:t>│</w:t>
      </w:r>
    </w:p>
    <w:p w14:paraId="78097600">
      <w:pPr>
        <w:pStyle w:val="34"/>
        <w:rPr>
          <w:rFonts w:hint="eastAsia"/>
        </w:rPr>
      </w:pPr>
      <w:r>
        <w:rPr>
          <w:rFonts w:hint="eastAsia"/>
        </w:rPr>
        <w:t>├── app.py</w:t>
      </w:r>
    </w:p>
    <w:p w14:paraId="1E00D6B6">
      <w:pPr>
        <w:pStyle w:val="34"/>
        <w:rPr>
          <w:rFonts w:hint="eastAsia"/>
        </w:rPr>
      </w:pPr>
      <w:r>
        <w:rPr>
          <w:rFonts w:hint="eastAsia"/>
        </w:rPr>
        <w:t>├── xgb_fraud_detection_model.json</w:t>
      </w:r>
    </w:p>
    <w:p w14:paraId="2139CF92">
      <w:pPr>
        <w:pStyle w:val="34"/>
        <w:rPr>
          <w:rFonts w:hint="eastAsia"/>
        </w:rPr>
      </w:pPr>
      <w:r>
        <w:rPr>
          <w:rFonts w:hint="eastAsia"/>
        </w:rPr>
        <w:t>├── templates/</w:t>
      </w:r>
    </w:p>
    <w:p w14:paraId="41DCEA82">
      <w:pPr>
        <w:pStyle w:val="34"/>
        <w:rPr>
          <w:rFonts w:hint="eastAsia"/>
        </w:rPr>
      </w:pPr>
      <w:r>
        <w:rPr>
          <w:rFonts w:hint="eastAsia"/>
        </w:rPr>
        <w:t>│     └── index.html</w:t>
      </w:r>
    </w:p>
    <w:p w14:paraId="531D483B">
      <w:pPr>
        <w:pStyle w:val="34"/>
        <w:rPr>
          <w:rFonts w:hint="eastAsia"/>
        </w:rPr>
      </w:pPr>
      <w:r>
        <w:rPr>
          <w:rFonts w:hint="eastAsia"/>
        </w:rPr>
        <w:t>├── static/</w:t>
      </w:r>
    </w:p>
    <w:p w14:paraId="2568D275">
      <w:pPr>
        <w:pStyle w:val="34"/>
        <w:rPr>
          <w:rFonts w:hint="eastAsia"/>
        </w:rPr>
      </w:pPr>
      <w:r>
        <w:rPr>
          <w:rFonts w:hint="eastAsia"/>
        </w:rPr>
        <w:t>│     └── styles.css</w:t>
      </w:r>
    </w:p>
    <w:p w14:paraId="415E8FDF">
      <w:pPr>
        <w:pStyle w:val="34"/>
        <w:rPr>
          <w:rFonts w:hint="eastAsia"/>
        </w:rPr>
      </w:pPr>
      <w:r>
        <w:rPr>
          <w:rFonts w:hint="eastAsia"/>
        </w:rPr>
        <w:t>├── dataset.csv</w:t>
      </w:r>
    </w:p>
    <w:p w14:paraId="63C22EC8">
      <w:pPr>
        <w:pStyle w:val="34"/>
      </w:pPr>
      <w:r>
        <w:rPr>
          <w:rFonts w:hint="eastAsia"/>
        </w:rPr>
        <w:t>└── requirements.txt</w:t>
      </w:r>
    </w:p>
    <w:p w14:paraId="2B89A784">
      <w:pPr>
        <w:pStyle w:val="34"/>
      </w:pPr>
      <w:r>
        <w:t>5. Running the Application</w:t>
      </w:r>
    </w:p>
    <w:p w14:paraId="5AEC4C44">
      <w:pPr>
        <w:pStyle w:val="34"/>
      </w:pPr>
      <w:r>
        <w:t>Navigate to the project directory and run:  python app.py</w:t>
      </w:r>
    </w:p>
    <w:p w14:paraId="3636BA53">
      <w:pPr>
        <w:pStyle w:val="34"/>
      </w:pPr>
      <w:r>
        <w:t>If successful, you will see:</w:t>
      </w:r>
    </w:p>
    <w:p w14:paraId="6C96D206">
      <w:pPr>
        <w:pStyle w:val="34"/>
      </w:pPr>
      <w:r>
        <w:t xml:space="preserve">Running on  </w:t>
      </w:r>
      <w:r>
        <w:fldChar w:fldCharType="begin"/>
      </w:r>
      <w:r>
        <w:instrText xml:space="preserve"> HYPERLINK "http://127.0.0.1:5000/" </w:instrText>
      </w:r>
      <w:r>
        <w:fldChar w:fldCharType="separate"/>
      </w:r>
      <w:r>
        <w:rPr>
          <w:rStyle w:val="20"/>
        </w:rPr>
        <w:t>http://127.0.0.1:5000/</w:t>
      </w:r>
      <w:r>
        <w:rPr>
          <w:rStyle w:val="20"/>
        </w:rPr>
        <w:fldChar w:fldCharType="end"/>
      </w:r>
    </w:p>
    <w:p w14:paraId="71042225">
      <w:pPr>
        <w:pStyle w:val="34"/>
      </w:pPr>
      <w:r>
        <w:t>Open your browser and visit:</w:t>
      </w:r>
    </w:p>
    <w:p w14:paraId="469EC9EC">
      <w:pPr>
        <w:pStyle w:val="34"/>
      </w:pPr>
      <w:r>
        <w:fldChar w:fldCharType="begin"/>
      </w:r>
      <w:r>
        <w:instrText xml:space="preserve"> HYPERLINK "http://127.0.0.1:5000" </w:instrText>
      </w:r>
      <w:r>
        <w:fldChar w:fldCharType="separate"/>
      </w:r>
      <w:r>
        <w:rPr>
          <w:rStyle w:val="20"/>
        </w:rPr>
        <w:t>http://127.0.0.1:5000</w:t>
      </w:r>
      <w:r>
        <w:rPr>
          <w:rStyle w:val="20"/>
        </w:rPr>
        <w:fldChar w:fldCharType="end"/>
      </w:r>
    </w:p>
    <w:p w14:paraId="54B52C8A">
      <w:pPr>
        <w:pStyle w:val="34"/>
        <w:rPr>
          <w:b/>
          <w:bCs/>
        </w:rPr>
      </w:pPr>
      <w:r>
        <w:rPr>
          <w:b/>
          <w:bCs/>
        </w:rPr>
        <w:t>5. Folder Structure</w:t>
      </w:r>
    </w:p>
    <w:p w14:paraId="457A80C0">
      <w:pPr>
        <w:pStyle w:val="34"/>
      </w:pPr>
      <w:r>
        <w:t>1. app.py</w:t>
      </w:r>
    </w:p>
    <w:p w14:paraId="07AA1EB2">
      <w:pPr>
        <w:pStyle w:val="34"/>
        <w:numPr>
          <w:ilvl w:val="0"/>
          <w:numId w:val="16"/>
        </w:numPr>
      </w:pPr>
      <w:r>
        <w:t>Main Flask application file</w:t>
      </w:r>
    </w:p>
    <w:p w14:paraId="24683715">
      <w:pPr>
        <w:pStyle w:val="34"/>
        <w:numPr>
          <w:ilvl w:val="0"/>
          <w:numId w:val="16"/>
        </w:numPr>
      </w:pPr>
      <w:r>
        <w:t>Loads trained XGBoost model</w:t>
      </w:r>
    </w:p>
    <w:p w14:paraId="4D15DEBE">
      <w:pPr>
        <w:pStyle w:val="34"/>
        <w:numPr>
          <w:ilvl w:val="0"/>
          <w:numId w:val="16"/>
        </w:numPr>
      </w:pPr>
      <w:r>
        <w:t>Handles user input</w:t>
      </w:r>
    </w:p>
    <w:p w14:paraId="5B0F0F1D">
      <w:pPr>
        <w:pStyle w:val="34"/>
        <w:numPr>
          <w:ilvl w:val="0"/>
          <w:numId w:val="16"/>
        </w:numPr>
      </w:pPr>
      <w:r>
        <w:t>Sends prediction results</w:t>
      </w:r>
    </w:p>
    <w:p w14:paraId="6BC3C18B">
      <w:pPr>
        <w:pStyle w:val="34"/>
      </w:pPr>
      <w:r>
        <w:t>2. model_training.py</w:t>
      </w:r>
    </w:p>
    <w:p w14:paraId="4FE4F4EB">
      <w:pPr>
        <w:pStyle w:val="34"/>
        <w:numPr>
          <w:ilvl w:val="0"/>
          <w:numId w:val="17"/>
        </w:numPr>
      </w:pPr>
      <w:r>
        <w:t>Used to train XGBoost model</w:t>
      </w:r>
    </w:p>
    <w:p w14:paraId="1D94CC4A">
      <w:pPr>
        <w:pStyle w:val="34"/>
        <w:numPr>
          <w:ilvl w:val="0"/>
          <w:numId w:val="17"/>
        </w:numPr>
      </w:pPr>
      <w:r>
        <w:t>Includes:</w:t>
      </w:r>
    </w:p>
    <w:p w14:paraId="706E0274">
      <w:pPr>
        <w:pStyle w:val="34"/>
        <w:numPr>
          <w:ilvl w:val="1"/>
          <w:numId w:val="17"/>
        </w:numPr>
      </w:pPr>
      <w:r>
        <w:t>Data preprocessing</w:t>
      </w:r>
    </w:p>
    <w:p w14:paraId="47611899">
      <w:pPr>
        <w:pStyle w:val="34"/>
        <w:numPr>
          <w:ilvl w:val="1"/>
          <w:numId w:val="17"/>
        </w:numPr>
      </w:pPr>
      <w:r>
        <w:t>Train-test split</w:t>
      </w:r>
    </w:p>
    <w:p w14:paraId="72F9742E">
      <w:pPr>
        <w:pStyle w:val="34"/>
        <w:numPr>
          <w:ilvl w:val="1"/>
          <w:numId w:val="17"/>
        </w:numPr>
      </w:pPr>
      <w:r>
        <w:t>Model evaluation</w:t>
      </w:r>
    </w:p>
    <w:p w14:paraId="66EAF74E">
      <w:pPr>
        <w:pStyle w:val="34"/>
        <w:numPr>
          <w:ilvl w:val="1"/>
          <w:numId w:val="17"/>
        </w:numPr>
      </w:pPr>
      <w:r>
        <w:t>Saving trained model</w:t>
      </w:r>
    </w:p>
    <w:p w14:paraId="5F1E4912">
      <w:pPr>
        <w:pStyle w:val="34"/>
      </w:pPr>
      <w:r>
        <w:t>3. xgb_fraud_detection_model.json</w:t>
      </w:r>
    </w:p>
    <w:p w14:paraId="27E61A4C">
      <w:pPr>
        <w:pStyle w:val="34"/>
        <w:numPr>
          <w:ilvl w:val="0"/>
          <w:numId w:val="18"/>
        </w:numPr>
      </w:pPr>
      <w:r>
        <w:t>Serialized trained XGBoost model</w:t>
      </w:r>
    </w:p>
    <w:p w14:paraId="418B9885">
      <w:pPr>
        <w:pStyle w:val="34"/>
        <w:numPr>
          <w:ilvl w:val="0"/>
          <w:numId w:val="18"/>
        </w:numPr>
      </w:pPr>
      <w:r>
        <w:t>Loaded during runtime for prediction</w:t>
      </w:r>
    </w:p>
    <w:p w14:paraId="23670806">
      <w:pPr>
        <w:pStyle w:val="34"/>
      </w:pPr>
      <w:r>
        <w:t>4. dataset/ Folder</w:t>
      </w:r>
    </w:p>
    <w:p w14:paraId="42ABA2A0">
      <w:pPr>
        <w:pStyle w:val="34"/>
      </w:pPr>
      <w:r>
        <w:t>Contains:</w:t>
      </w:r>
    </w:p>
    <w:p w14:paraId="4D8AA2CD">
      <w:pPr>
        <w:pStyle w:val="34"/>
        <w:numPr>
          <w:ilvl w:val="0"/>
          <w:numId w:val="19"/>
        </w:numPr>
      </w:pPr>
      <w:r>
        <w:t>transactions.csv (training dataset)</w:t>
      </w:r>
    </w:p>
    <w:p w14:paraId="5A9461AC">
      <w:pPr>
        <w:pStyle w:val="34"/>
      </w:pPr>
      <w:r>
        <w:t>5. templates/ Folder</w:t>
      </w:r>
    </w:p>
    <w:p w14:paraId="0973DD1A">
      <w:pPr>
        <w:pStyle w:val="34"/>
      </w:pPr>
      <w:r>
        <w:t>Contains HTML files:</w:t>
      </w:r>
    </w:p>
    <w:p w14:paraId="3CF5EB36">
      <w:pPr>
        <w:pStyle w:val="34"/>
        <w:numPr>
          <w:ilvl w:val="0"/>
          <w:numId w:val="20"/>
        </w:numPr>
      </w:pPr>
      <w:r>
        <w:t>index.html → Input form for transaction details</w:t>
      </w:r>
    </w:p>
    <w:p w14:paraId="414D5C5F">
      <w:pPr>
        <w:pStyle w:val="34"/>
      </w:pPr>
      <w:r>
        <w:t>Flask automatically searches this folder for HTML templates.</w:t>
      </w:r>
    </w:p>
    <w:p w14:paraId="4FDD759D">
      <w:pPr>
        <w:pStyle w:val="34"/>
      </w:pPr>
      <w:r>
        <w:t>6. static/ Folder</w:t>
      </w:r>
    </w:p>
    <w:p w14:paraId="7DF5DE59">
      <w:pPr>
        <w:pStyle w:val="34"/>
      </w:pPr>
      <w:r>
        <w:t>Contains static files:</w:t>
      </w:r>
    </w:p>
    <w:p w14:paraId="5C600620">
      <w:pPr>
        <w:pStyle w:val="34"/>
        <w:numPr>
          <w:ilvl w:val="0"/>
          <w:numId w:val="21"/>
        </w:numPr>
      </w:pPr>
      <w:r>
        <w:t>CSS files</w:t>
      </w:r>
    </w:p>
    <w:p w14:paraId="6AD7D4F6">
      <w:pPr>
        <w:pStyle w:val="34"/>
        <w:numPr>
          <w:ilvl w:val="0"/>
          <w:numId w:val="21"/>
        </w:numPr>
      </w:pPr>
      <w:r>
        <w:t>Images</w:t>
      </w:r>
    </w:p>
    <w:p w14:paraId="7511CB50">
      <w:pPr>
        <w:pStyle w:val="34"/>
        <w:numPr>
          <w:ilvl w:val="0"/>
          <w:numId w:val="21"/>
        </w:numPr>
      </w:pPr>
      <w:r>
        <w:t>JS files (if any)</w:t>
      </w:r>
    </w:p>
    <w:p w14:paraId="46B1B645">
      <w:pPr>
        <w:rPr>
          <w:rFonts w:ascii="Times New Roman" w:hAnsi="Times New Roman" w:cs="Times New Roman"/>
          <w:sz w:val="24"/>
          <w:szCs w:val="24"/>
        </w:rPr>
      </w:pPr>
      <w:r>
        <w:rPr>
          <w:rStyle w:val="35"/>
          <w:rFonts w:ascii="Times New Roman" w:hAnsi="Times New Roman" w:cs="Times New Roman"/>
          <w:b w:val="0"/>
          <w:bCs w:val="0"/>
          <w:sz w:val="24"/>
          <w:szCs w:val="24"/>
        </w:rPr>
        <w:t>7. requirements.txt</w:t>
      </w:r>
    </w:p>
    <w:p w14:paraId="2AAA58CC">
      <w:pPr>
        <w:rPr>
          <w:rFonts w:ascii="Times New Roman" w:hAnsi="Times New Roman" w:cs="Times New Roman"/>
          <w:sz w:val="24"/>
          <w:szCs w:val="24"/>
        </w:rPr>
      </w:pPr>
      <w:r>
        <w:rPr>
          <w:rFonts w:ascii="Times New Roman" w:hAnsi="Times New Roman" w:cs="Times New Roman"/>
          <w:sz w:val="24"/>
          <w:szCs w:val="24"/>
        </w:rPr>
        <w:t>Contains list of required Python libraries:</w:t>
      </w:r>
    </w:p>
    <w:p w14:paraId="641D5AE1">
      <w:pPr>
        <w:rPr>
          <w:rFonts w:ascii="Times New Roman" w:hAnsi="Times New Roman" w:cs="Times New Roman"/>
          <w:sz w:val="24"/>
          <w:szCs w:val="24"/>
        </w:rPr>
      </w:pPr>
      <w:r>
        <w:rPr>
          <w:rFonts w:ascii="Times New Roman" w:hAnsi="Times New Roman" w:cs="Times New Roman"/>
          <w:sz w:val="24"/>
          <w:szCs w:val="24"/>
        </w:rPr>
        <w:t>Example:</w:t>
      </w:r>
    </w:p>
    <w:p w14:paraId="55346299">
      <w:pPr>
        <w:rPr>
          <w:rFonts w:ascii="Times New Roman" w:hAnsi="Times New Roman" w:cs="Times New Roman"/>
          <w:sz w:val="24"/>
          <w:szCs w:val="24"/>
        </w:rPr>
      </w:pPr>
      <w:r>
        <w:rPr>
          <w:rFonts w:ascii="Times New Roman" w:hAnsi="Times New Roman" w:cs="Times New Roman"/>
          <w:sz w:val="24"/>
          <w:szCs w:val="24"/>
        </w:rPr>
        <w:t>flask</w:t>
      </w:r>
    </w:p>
    <w:p w14:paraId="55B760E5">
      <w:pPr>
        <w:rPr>
          <w:rFonts w:ascii="Times New Roman" w:hAnsi="Times New Roman" w:cs="Times New Roman"/>
          <w:sz w:val="24"/>
          <w:szCs w:val="24"/>
        </w:rPr>
      </w:pPr>
      <w:r>
        <w:rPr>
          <w:rFonts w:ascii="Times New Roman" w:hAnsi="Times New Roman" w:cs="Times New Roman"/>
          <w:sz w:val="24"/>
          <w:szCs w:val="24"/>
        </w:rPr>
        <w:t>pandas</w:t>
      </w:r>
    </w:p>
    <w:p w14:paraId="770D1ECF">
      <w:pPr>
        <w:rPr>
          <w:rFonts w:ascii="Times New Roman" w:hAnsi="Times New Roman" w:cs="Times New Roman"/>
          <w:sz w:val="24"/>
          <w:szCs w:val="24"/>
        </w:rPr>
      </w:pPr>
      <w:r>
        <w:rPr>
          <w:rFonts w:ascii="Times New Roman" w:hAnsi="Times New Roman" w:cs="Times New Roman"/>
          <w:sz w:val="24"/>
          <w:szCs w:val="24"/>
        </w:rPr>
        <w:t>numpy</w:t>
      </w:r>
    </w:p>
    <w:p w14:paraId="4D63E170">
      <w:pPr>
        <w:rPr>
          <w:rFonts w:ascii="Times New Roman" w:hAnsi="Times New Roman" w:cs="Times New Roman"/>
          <w:sz w:val="24"/>
          <w:szCs w:val="24"/>
        </w:rPr>
      </w:pPr>
      <w:r>
        <w:rPr>
          <w:rFonts w:ascii="Times New Roman" w:hAnsi="Times New Roman" w:cs="Times New Roman"/>
          <w:sz w:val="24"/>
          <w:szCs w:val="24"/>
        </w:rPr>
        <w:t>xgboost</w:t>
      </w:r>
    </w:p>
    <w:p w14:paraId="0BCC5172">
      <w:pPr>
        <w:rPr>
          <w:rFonts w:ascii="Times New Roman" w:hAnsi="Times New Roman" w:cs="Times New Roman"/>
          <w:sz w:val="24"/>
          <w:szCs w:val="24"/>
        </w:rPr>
      </w:pPr>
      <w:r>
        <w:rPr>
          <w:rFonts w:ascii="Times New Roman" w:hAnsi="Times New Roman" w:cs="Times New Roman"/>
          <w:sz w:val="24"/>
          <w:szCs w:val="24"/>
        </w:rPr>
        <w:t>scikit-learn</w:t>
      </w:r>
    </w:p>
    <w:p w14:paraId="385D2807">
      <w:pPr>
        <w:rPr>
          <w:rFonts w:ascii="Times New Roman" w:hAnsi="Times New Roman" w:cs="Times New Roman"/>
          <w:sz w:val="24"/>
          <w:szCs w:val="24"/>
        </w:rPr>
      </w:pPr>
      <w:r>
        <w:rPr>
          <w:rFonts w:ascii="Times New Roman" w:hAnsi="Times New Roman" w:cs="Times New Roman"/>
          <w:sz w:val="24"/>
          <w:szCs w:val="24"/>
        </w:rPr>
        <w:t>matplotlib</w:t>
      </w:r>
    </w:p>
    <w:p w14:paraId="68D5756C">
      <w:pPr>
        <w:rPr>
          <w:rFonts w:ascii="Times New Roman" w:hAnsi="Times New Roman" w:cs="Times New Roman"/>
          <w:sz w:val="24"/>
          <w:szCs w:val="24"/>
        </w:rPr>
      </w:pPr>
      <w:r>
        <w:rPr>
          <w:rFonts w:ascii="Times New Roman" w:hAnsi="Times New Roman" w:cs="Times New Roman"/>
          <w:b/>
          <w:bCs/>
          <w:sz w:val="24"/>
          <w:szCs w:val="24"/>
        </w:rPr>
        <w:t>Overview of Project Structure</w:t>
      </w:r>
      <w:r>
        <w:rPr>
          <w:rFonts w:ascii="Times New Roman" w:hAnsi="Times New Roman" w:cs="Times New Roman"/>
          <w:sz w:val="24"/>
          <w:szCs w:val="24"/>
        </w:rPr>
        <w:t>:</w:t>
      </w:r>
    </w:p>
    <w:p w14:paraId="6006AB1D">
      <w:pPr>
        <w:rPr>
          <w:rFonts w:ascii="Times New Roman" w:hAnsi="Times New Roman" w:cs="Times New Roman"/>
          <w:sz w:val="24"/>
          <w:szCs w:val="24"/>
        </w:rPr>
      </w:pPr>
      <w:r>
        <w:rPr>
          <w:rFonts w:ascii="Times New Roman" w:hAnsi="Times New Roman" w:cs="Times New Roman"/>
          <w:sz w:val="24"/>
          <w:szCs w:val="24"/>
        </w:rPr>
        <w:t>Fraud-Detection-ML/</w:t>
      </w:r>
    </w:p>
    <w:p w14:paraId="7ADF738A">
      <w:pPr>
        <w:rPr>
          <w:rFonts w:hint="eastAsia" w:ascii="Times New Roman" w:hAnsi="Times New Roman" w:cs="Times New Roman"/>
          <w:sz w:val="24"/>
          <w:szCs w:val="24"/>
        </w:rPr>
      </w:pPr>
      <w:r>
        <w:rPr>
          <w:rFonts w:hint="eastAsia" w:ascii="Times New Roman" w:hAnsi="Times New Roman" w:cs="Times New Roman"/>
          <w:sz w:val="24"/>
          <w:szCs w:val="24"/>
        </w:rPr>
        <w:t>│</w:t>
      </w:r>
    </w:p>
    <w:p w14:paraId="69606692">
      <w:pPr>
        <w:rPr>
          <w:rFonts w:hint="eastAsia" w:ascii="Times New Roman" w:hAnsi="Times New Roman" w:cs="Times New Roman"/>
          <w:sz w:val="24"/>
          <w:szCs w:val="24"/>
        </w:rPr>
      </w:pPr>
      <w:r>
        <w:rPr>
          <w:rFonts w:hint="eastAsia" w:ascii="Times New Roman" w:hAnsi="Times New Roman" w:cs="Times New Roman"/>
          <w:sz w:val="24"/>
          <w:szCs w:val="24"/>
        </w:rPr>
        <w:t>├── data/</w:t>
      </w:r>
    </w:p>
    <w:p w14:paraId="324BEF8B">
      <w:pPr>
        <w:rPr>
          <w:rFonts w:hint="eastAsia" w:ascii="Times New Roman" w:hAnsi="Times New Roman" w:cs="Times New Roman"/>
          <w:sz w:val="24"/>
          <w:szCs w:val="24"/>
        </w:rPr>
      </w:pPr>
      <w:r>
        <w:rPr>
          <w:rFonts w:hint="eastAsia" w:ascii="Times New Roman" w:hAnsi="Times New Roman" w:cs="Times New Roman"/>
          <w:sz w:val="24"/>
          <w:szCs w:val="24"/>
        </w:rPr>
        <w:t>│     └── transactions.csv</w:t>
      </w:r>
    </w:p>
    <w:p w14:paraId="26316EAE">
      <w:pPr>
        <w:rPr>
          <w:rFonts w:hint="eastAsia" w:ascii="Times New Roman" w:hAnsi="Times New Roman" w:cs="Times New Roman"/>
          <w:sz w:val="24"/>
          <w:szCs w:val="24"/>
        </w:rPr>
      </w:pPr>
      <w:r>
        <w:rPr>
          <w:rFonts w:hint="eastAsia" w:ascii="Times New Roman" w:hAnsi="Times New Roman" w:cs="Times New Roman"/>
          <w:sz w:val="24"/>
          <w:szCs w:val="24"/>
        </w:rPr>
        <w:t>│</w:t>
      </w:r>
    </w:p>
    <w:p w14:paraId="516FD21E">
      <w:pPr>
        <w:rPr>
          <w:rFonts w:hint="eastAsia" w:ascii="Times New Roman" w:hAnsi="Times New Roman" w:cs="Times New Roman"/>
          <w:sz w:val="24"/>
          <w:szCs w:val="24"/>
        </w:rPr>
      </w:pPr>
      <w:r>
        <w:rPr>
          <w:rFonts w:hint="eastAsia" w:ascii="Times New Roman" w:hAnsi="Times New Roman" w:cs="Times New Roman"/>
          <w:sz w:val="24"/>
          <w:szCs w:val="24"/>
        </w:rPr>
        <w:t>├── notebooks/</w:t>
      </w:r>
    </w:p>
    <w:p w14:paraId="49DC989F">
      <w:pPr>
        <w:rPr>
          <w:rFonts w:hint="eastAsia" w:ascii="Times New Roman" w:hAnsi="Times New Roman" w:cs="Times New Roman"/>
          <w:sz w:val="24"/>
          <w:szCs w:val="24"/>
        </w:rPr>
      </w:pPr>
      <w:r>
        <w:rPr>
          <w:rFonts w:hint="eastAsia" w:ascii="Times New Roman" w:hAnsi="Times New Roman" w:cs="Times New Roman"/>
          <w:sz w:val="24"/>
          <w:szCs w:val="24"/>
        </w:rPr>
        <w:t>│     └── EDA.ipynb</w:t>
      </w:r>
    </w:p>
    <w:p w14:paraId="2ED7EFCB">
      <w:pPr>
        <w:rPr>
          <w:rFonts w:hint="eastAsia" w:ascii="Times New Roman" w:hAnsi="Times New Roman" w:cs="Times New Roman"/>
          <w:sz w:val="24"/>
          <w:szCs w:val="24"/>
        </w:rPr>
      </w:pPr>
      <w:r>
        <w:rPr>
          <w:rFonts w:hint="eastAsia" w:ascii="Times New Roman" w:hAnsi="Times New Roman" w:cs="Times New Roman"/>
          <w:sz w:val="24"/>
          <w:szCs w:val="24"/>
        </w:rPr>
        <w:t>│</w:t>
      </w:r>
    </w:p>
    <w:p w14:paraId="2D170508">
      <w:pPr>
        <w:rPr>
          <w:rFonts w:hint="eastAsia" w:ascii="Times New Roman" w:hAnsi="Times New Roman" w:cs="Times New Roman"/>
          <w:sz w:val="24"/>
          <w:szCs w:val="24"/>
        </w:rPr>
      </w:pPr>
      <w:r>
        <w:rPr>
          <w:rFonts w:hint="eastAsia" w:ascii="Times New Roman" w:hAnsi="Times New Roman" w:cs="Times New Roman"/>
          <w:sz w:val="24"/>
          <w:szCs w:val="24"/>
        </w:rPr>
        <w:t>├── models/</w:t>
      </w:r>
    </w:p>
    <w:p w14:paraId="6728C5EA">
      <w:pPr>
        <w:rPr>
          <w:rFonts w:hint="eastAsia" w:ascii="Times New Roman" w:hAnsi="Times New Roman" w:cs="Times New Roman"/>
          <w:sz w:val="24"/>
          <w:szCs w:val="24"/>
        </w:rPr>
      </w:pPr>
      <w:r>
        <w:rPr>
          <w:rFonts w:hint="eastAsia" w:ascii="Times New Roman" w:hAnsi="Times New Roman" w:cs="Times New Roman"/>
          <w:sz w:val="24"/>
          <w:szCs w:val="24"/>
        </w:rPr>
        <w:t>│     └── xgb_model.json</w:t>
      </w:r>
    </w:p>
    <w:p w14:paraId="223DA330">
      <w:pPr>
        <w:rPr>
          <w:rFonts w:hint="eastAsia" w:ascii="Times New Roman" w:hAnsi="Times New Roman" w:cs="Times New Roman"/>
          <w:sz w:val="24"/>
          <w:szCs w:val="24"/>
        </w:rPr>
      </w:pPr>
      <w:r>
        <w:rPr>
          <w:rFonts w:hint="eastAsia" w:ascii="Times New Roman" w:hAnsi="Times New Roman" w:cs="Times New Roman"/>
          <w:sz w:val="24"/>
          <w:szCs w:val="24"/>
        </w:rPr>
        <w:t>│</w:t>
      </w:r>
    </w:p>
    <w:p w14:paraId="31AA219C">
      <w:pPr>
        <w:rPr>
          <w:rFonts w:hint="eastAsia" w:ascii="Times New Roman" w:hAnsi="Times New Roman" w:cs="Times New Roman"/>
          <w:sz w:val="24"/>
          <w:szCs w:val="24"/>
        </w:rPr>
      </w:pPr>
      <w:r>
        <w:rPr>
          <w:rFonts w:hint="eastAsia" w:ascii="Times New Roman" w:hAnsi="Times New Roman" w:cs="Times New Roman"/>
          <w:sz w:val="24"/>
          <w:szCs w:val="24"/>
        </w:rPr>
        <w:t>├── src/</w:t>
      </w:r>
    </w:p>
    <w:p w14:paraId="66D827D9">
      <w:pPr>
        <w:rPr>
          <w:rFonts w:hint="eastAsia" w:ascii="Times New Roman" w:hAnsi="Times New Roman" w:cs="Times New Roman"/>
          <w:sz w:val="24"/>
          <w:szCs w:val="24"/>
        </w:rPr>
      </w:pPr>
      <w:r>
        <w:rPr>
          <w:rFonts w:hint="eastAsia" w:ascii="Times New Roman" w:hAnsi="Times New Roman" w:cs="Times New Roman"/>
          <w:sz w:val="24"/>
          <w:szCs w:val="24"/>
        </w:rPr>
        <w:t>│     ├── preprocessing.py</w:t>
      </w:r>
    </w:p>
    <w:p w14:paraId="0D7DA94B">
      <w:pPr>
        <w:rPr>
          <w:rFonts w:hint="eastAsia" w:ascii="Times New Roman" w:hAnsi="Times New Roman" w:cs="Times New Roman"/>
          <w:sz w:val="24"/>
          <w:szCs w:val="24"/>
        </w:rPr>
      </w:pPr>
      <w:r>
        <w:rPr>
          <w:rFonts w:hint="eastAsia" w:ascii="Times New Roman" w:hAnsi="Times New Roman" w:cs="Times New Roman"/>
          <w:sz w:val="24"/>
          <w:szCs w:val="24"/>
        </w:rPr>
        <w:t>│     ├── train.py</w:t>
      </w:r>
    </w:p>
    <w:p w14:paraId="28D46695">
      <w:pPr>
        <w:rPr>
          <w:rFonts w:hint="eastAsia" w:ascii="Times New Roman" w:hAnsi="Times New Roman" w:cs="Times New Roman"/>
          <w:sz w:val="24"/>
          <w:szCs w:val="24"/>
        </w:rPr>
      </w:pPr>
      <w:r>
        <w:rPr>
          <w:rFonts w:hint="eastAsia" w:ascii="Times New Roman" w:hAnsi="Times New Roman" w:cs="Times New Roman"/>
          <w:sz w:val="24"/>
          <w:szCs w:val="24"/>
        </w:rPr>
        <w:t>│     ├── predict.py</w:t>
      </w:r>
    </w:p>
    <w:p w14:paraId="77702EC7">
      <w:pPr>
        <w:rPr>
          <w:rFonts w:hint="eastAsia" w:ascii="Times New Roman" w:hAnsi="Times New Roman" w:cs="Times New Roman"/>
          <w:sz w:val="24"/>
          <w:szCs w:val="24"/>
        </w:rPr>
      </w:pPr>
      <w:r>
        <w:rPr>
          <w:rFonts w:hint="eastAsia" w:ascii="Times New Roman" w:hAnsi="Times New Roman" w:cs="Times New Roman"/>
          <w:sz w:val="24"/>
          <w:szCs w:val="24"/>
        </w:rPr>
        <w:t>│</w:t>
      </w:r>
    </w:p>
    <w:p w14:paraId="25BF8187">
      <w:pPr>
        <w:rPr>
          <w:rFonts w:hint="eastAsia" w:ascii="Times New Roman" w:hAnsi="Times New Roman" w:cs="Times New Roman"/>
          <w:sz w:val="24"/>
          <w:szCs w:val="24"/>
        </w:rPr>
      </w:pPr>
      <w:r>
        <w:rPr>
          <w:rFonts w:hint="eastAsia" w:ascii="Times New Roman" w:hAnsi="Times New Roman" w:cs="Times New Roman"/>
          <w:sz w:val="24"/>
          <w:szCs w:val="24"/>
        </w:rPr>
        <w:t>├── app.py</w:t>
      </w:r>
    </w:p>
    <w:p w14:paraId="3ED8EDFC">
      <w:pPr>
        <w:rPr>
          <w:rFonts w:hint="eastAsia" w:ascii="Times New Roman" w:hAnsi="Times New Roman" w:cs="Times New Roman"/>
          <w:sz w:val="24"/>
          <w:szCs w:val="24"/>
        </w:rPr>
      </w:pPr>
      <w:r>
        <w:rPr>
          <w:rFonts w:hint="eastAsia" w:ascii="Times New Roman" w:hAnsi="Times New Roman" w:cs="Times New Roman"/>
          <w:sz w:val="24"/>
          <w:szCs w:val="24"/>
        </w:rPr>
        <w:t>├── requirements.txt</w:t>
      </w:r>
    </w:p>
    <w:p w14:paraId="232EC380">
      <w:pPr>
        <w:rPr>
          <w:rFonts w:ascii="Times New Roman" w:hAnsi="Times New Roman" w:cs="Times New Roman"/>
          <w:sz w:val="24"/>
          <w:szCs w:val="24"/>
        </w:rPr>
      </w:pPr>
      <w:r>
        <w:rPr>
          <w:rFonts w:hint="eastAsia" w:ascii="Times New Roman" w:hAnsi="Times New Roman" w:cs="Times New Roman"/>
          <w:sz w:val="24"/>
          <w:szCs w:val="24"/>
        </w:rPr>
        <w:t>└── README.md</w:t>
      </w:r>
    </w:p>
    <w:p w14:paraId="540ECF01">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7"/>
          <w:szCs w:val="27"/>
        </w:rPr>
        <w:t xml:space="preserve">6. Running the Application </w:t>
      </w:r>
    </w:p>
    <w:p w14:paraId="57283A78">
      <w:pPr>
        <w:rPr>
          <w:rFonts w:ascii="Times New Roman" w:hAnsi="Times New Roman" w:cs="Times New Roman"/>
          <w:sz w:val="24"/>
          <w:szCs w:val="24"/>
        </w:rPr>
      </w:pPr>
      <w:r>
        <w:rPr>
          <w:rFonts w:ascii="Times New Roman" w:hAnsi="Times New Roman" w:cs="Times New Roman"/>
          <w:sz w:val="24"/>
          <w:szCs w:val="24"/>
        </w:rPr>
        <w:t xml:space="preserve"> 1. Go to Project Folder</w:t>
      </w:r>
    </w:p>
    <w:p w14:paraId="3D57F705">
      <w:pPr>
        <w:rPr>
          <w:rFonts w:ascii="Times New Roman" w:hAnsi="Times New Roman" w:cs="Times New Roman"/>
          <w:sz w:val="24"/>
          <w:szCs w:val="24"/>
        </w:rPr>
      </w:pPr>
      <w:r>
        <w:rPr>
          <w:rFonts w:ascii="Times New Roman" w:hAnsi="Times New Roman" w:cs="Times New Roman"/>
          <w:sz w:val="24"/>
          <w:szCs w:val="24"/>
        </w:rPr>
        <w:t xml:space="preserve">     cd Online-Payments-Fraud-Detection</w:t>
      </w:r>
    </w:p>
    <w:p w14:paraId="72AC4418">
      <w:pPr>
        <w:rPr>
          <w:rFonts w:ascii="Times New Roman" w:hAnsi="Times New Roman" w:cs="Times New Roman"/>
          <w:sz w:val="24"/>
          <w:szCs w:val="24"/>
        </w:rPr>
      </w:pPr>
      <w:r>
        <w:rPr>
          <w:rFonts w:ascii="Times New Roman" w:hAnsi="Times New Roman" w:cs="Times New Roman"/>
          <w:sz w:val="24"/>
          <w:szCs w:val="24"/>
        </w:rPr>
        <w:t xml:space="preserve"> 2. Install Required Libraries</w:t>
      </w:r>
    </w:p>
    <w:p w14:paraId="55BD3F48">
      <w:pPr>
        <w:rPr>
          <w:rFonts w:ascii="Times New Roman" w:hAnsi="Times New Roman" w:cs="Times New Roman"/>
          <w:sz w:val="24"/>
          <w:szCs w:val="24"/>
        </w:rPr>
      </w:pPr>
      <w:r>
        <w:rPr>
          <w:rFonts w:ascii="Times New Roman" w:hAnsi="Times New Roman" w:cs="Times New Roman"/>
          <w:sz w:val="24"/>
          <w:szCs w:val="24"/>
        </w:rPr>
        <w:t xml:space="preserve">     pip install -r requirements.txt</w:t>
      </w:r>
    </w:p>
    <w:p w14:paraId="5831A304">
      <w:pPr>
        <w:rPr>
          <w:rFonts w:ascii="Times New Roman" w:hAnsi="Times New Roman" w:cs="Times New Roman"/>
          <w:sz w:val="24"/>
          <w:szCs w:val="24"/>
        </w:rPr>
      </w:pPr>
      <w:r>
        <w:rPr>
          <w:rFonts w:ascii="Times New Roman" w:hAnsi="Times New Roman" w:cs="Times New Roman"/>
          <w:sz w:val="24"/>
          <w:szCs w:val="24"/>
        </w:rPr>
        <w:t xml:space="preserve"> 3. Run the Application</w:t>
      </w:r>
    </w:p>
    <w:p w14:paraId="0347C5F2">
      <w:pPr>
        <w:rPr>
          <w:rFonts w:ascii="Times New Roman" w:hAnsi="Times New Roman" w:cs="Times New Roman"/>
          <w:sz w:val="24"/>
          <w:szCs w:val="24"/>
        </w:rPr>
      </w:pPr>
      <w:r>
        <w:rPr>
          <w:rFonts w:ascii="Times New Roman" w:hAnsi="Times New Roman" w:cs="Times New Roman"/>
          <w:sz w:val="24"/>
          <w:szCs w:val="24"/>
        </w:rPr>
        <w:t xml:space="preserve">     python app.py</w:t>
      </w:r>
    </w:p>
    <w:p w14:paraId="73818132">
      <w:pPr>
        <w:rPr>
          <w:rFonts w:ascii="Times New Roman" w:hAnsi="Times New Roman" w:cs="Times New Roman"/>
          <w:sz w:val="24"/>
          <w:szCs w:val="24"/>
        </w:rPr>
      </w:pPr>
      <w:r>
        <w:rPr>
          <w:rFonts w:ascii="Times New Roman" w:hAnsi="Times New Roman" w:cs="Times New Roman"/>
          <w:sz w:val="24"/>
          <w:szCs w:val="24"/>
        </w:rPr>
        <w:t xml:space="preserve"> 4. Open in Browser</w:t>
      </w:r>
    </w:p>
    <w:p w14:paraId="4A46426B">
      <w:pPr>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"http://127.0.0.1:5000" </w:instrText>
      </w:r>
      <w:r>
        <w:fldChar w:fldCharType="separate"/>
      </w:r>
      <w:r>
        <w:rPr>
          <w:rStyle w:val="20"/>
          <w:rFonts w:ascii="Times New Roman" w:hAnsi="Times New Roman" w:cs="Times New Roman"/>
          <w:sz w:val="24"/>
          <w:szCs w:val="24"/>
        </w:rPr>
        <w:t>http://127.0.0.1:5000</w:t>
      </w:r>
      <w:r>
        <w:rPr>
          <w:rStyle w:val="20"/>
          <w:rFonts w:ascii="Times New Roman" w:hAnsi="Times New Roman" w:cs="Times New Roman"/>
          <w:sz w:val="24"/>
          <w:szCs w:val="24"/>
        </w:rPr>
        <w:fldChar w:fldCharType="end"/>
      </w:r>
    </w:p>
    <w:p w14:paraId="046ED8F8">
      <w:pPr>
        <w:rPr>
          <w:rFonts w:ascii="Times New Roman" w:hAnsi="Times New Roman" w:cs="Times New Roman"/>
          <w:sz w:val="24"/>
          <w:szCs w:val="24"/>
        </w:rPr>
      </w:pPr>
      <w:r>
        <w:rPr>
          <w:rFonts w:ascii="Times New Roman" w:hAnsi="Times New Roman" w:cs="Times New Roman"/>
          <w:sz w:val="24"/>
          <w:szCs w:val="24"/>
        </w:rPr>
        <w:t xml:space="preserve"> 5. Stop the Server</w:t>
      </w:r>
    </w:p>
    <w:p w14:paraId="2B864A42">
      <w:pPr>
        <w:rPr>
          <w:rFonts w:ascii="Times New Roman" w:hAnsi="Times New Roman" w:cs="Times New Roman"/>
          <w:sz w:val="24"/>
          <w:szCs w:val="24"/>
        </w:rPr>
      </w:pPr>
      <w:r>
        <w:rPr>
          <w:rFonts w:ascii="Times New Roman" w:hAnsi="Times New Roman" w:cs="Times New Roman"/>
          <w:sz w:val="24"/>
          <w:szCs w:val="24"/>
        </w:rPr>
        <w:t xml:space="preserve">    CTRL + C</w:t>
      </w:r>
    </w:p>
    <w:p w14:paraId="59DB873D">
      <w:pPr>
        <w:rPr>
          <w:rFonts w:ascii="Times New Roman" w:hAnsi="Times New Roman" w:cs="Times New Roman"/>
          <w:sz w:val="24"/>
          <w:szCs w:val="24"/>
        </w:rPr>
      </w:pPr>
      <w:r>
        <w:rPr>
          <w:rFonts w:ascii="Times New Roman" w:hAnsi="Times New Roman" w:cs="Times New Roman"/>
          <w:b/>
          <w:bCs/>
          <w:sz w:val="24"/>
          <w:szCs w:val="24"/>
          <w:lang w:val="en-IN"/>
        </w:rPr>
        <w:t>7. API Documentation</w:t>
      </w:r>
    </w:p>
    <w:p w14:paraId="55E01104">
      <w:pPr>
        <w:rPr>
          <w:rFonts w:ascii="Times New Roman" w:hAnsi="Times New Roman" w:cs="Times New Roman"/>
          <w:sz w:val="24"/>
          <w:szCs w:val="24"/>
          <w:lang w:val="en-IN"/>
        </w:rPr>
      </w:pPr>
      <w:r>
        <w:rPr>
          <w:rFonts w:ascii="Times New Roman" w:hAnsi="Times New Roman" w:cs="Times New Roman"/>
          <w:sz w:val="24"/>
          <w:szCs w:val="24"/>
          <w:lang w:val="en-IN"/>
        </w:rPr>
        <w:t>1. Overview</w:t>
      </w:r>
    </w:p>
    <w:p w14:paraId="0FF9A8D6">
      <w:pPr>
        <w:rPr>
          <w:rFonts w:ascii="Times New Roman" w:hAnsi="Times New Roman" w:cs="Times New Roman"/>
          <w:sz w:val="24"/>
          <w:szCs w:val="24"/>
          <w:lang w:val="en-IN"/>
        </w:rPr>
      </w:pPr>
      <w:r>
        <w:rPr>
          <w:rFonts w:ascii="Times New Roman" w:hAnsi="Times New Roman" w:cs="Times New Roman"/>
          <w:sz w:val="24"/>
          <w:szCs w:val="24"/>
          <w:lang w:val="en-IN"/>
        </w:rPr>
        <w:t>The system provides a REST-based API built using the Flask framework.</w:t>
      </w:r>
      <w:r>
        <w:rPr>
          <w:rFonts w:ascii="Times New Roman" w:hAnsi="Times New Roman" w:cs="Times New Roman"/>
          <w:sz w:val="24"/>
          <w:szCs w:val="24"/>
          <w:lang w:val="en-IN"/>
        </w:rPr>
        <w:br w:type="textWrapping"/>
      </w:r>
      <w:r>
        <w:rPr>
          <w:rFonts w:ascii="Times New Roman" w:hAnsi="Times New Roman" w:cs="Times New Roman"/>
          <w:sz w:val="24"/>
          <w:szCs w:val="24"/>
          <w:lang w:val="en-IN"/>
        </w:rPr>
        <w:t>The API receives transaction details, processes the data using a trained XGBoost model, and returns a fraud prediction result.</w:t>
      </w:r>
    </w:p>
    <w:p w14:paraId="77CEE02C">
      <w:pPr>
        <w:rPr>
          <w:rFonts w:ascii="Times New Roman" w:hAnsi="Times New Roman" w:cs="Times New Roman"/>
          <w:sz w:val="24"/>
          <w:szCs w:val="24"/>
          <w:lang w:val="en-IN"/>
        </w:rPr>
      </w:pPr>
      <w:r>
        <w:rPr>
          <w:rFonts w:ascii="Times New Roman" w:hAnsi="Times New Roman" w:cs="Times New Roman"/>
          <w:sz w:val="24"/>
          <w:szCs w:val="24"/>
          <w:lang w:val="en-IN"/>
        </w:rPr>
        <w:t>The API supports real-time fraud detection.</w:t>
      </w:r>
    </w:p>
    <w:p w14:paraId="567AEE4C">
      <w:pPr>
        <w:rPr>
          <w:rFonts w:ascii="Times New Roman" w:hAnsi="Times New Roman" w:cs="Times New Roman"/>
          <w:sz w:val="24"/>
          <w:szCs w:val="24"/>
          <w:lang w:val="en-IN"/>
        </w:rPr>
      </w:pPr>
      <w:r>
        <w:rPr>
          <w:rFonts w:ascii="Times New Roman" w:hAnsi="Times New Roman" w:cs="Times New Roman"/>
          <w:sz w:val="24"/>
          <w:szCs w:val="24"/>
          <w:lang w:val="en-IN"/>
        </w:rPr>
        <w:t>2. Type of Authentication Implemented</w:t>
      </w:r>
    </w:p>
    <w:p w14:paraId="4514AC41">
      <w:pPr>
        <w:rPr>
          <w:rFonts w:ascii="Times New Roman" w:hAnsi="Times New Roman" w:cs="Times New Roman"/>
          <w:sz w:val="24"/>
          <w:szCs w:val="24"/>
          <w:lang w:val="en-IN"/>
        </w:rPr>
      </w:pPr>
      <w:r>
        <w:rPr>
          <w:rFonts w:ascii="Times New Roman" w:hAnsi="Times New Roman" w:cs="Times New Roman"/>
          <w:sz w:val="24"/>
          <w:szCs w:val="24"/>
          <w:lang w:val="en-IN"/>
        </w:rPr>
        <w:t>In this project, basic authentication mechanisms can be implemented using:</w:t>
      </w:r>
    </w:p>
    <w:p w14:paraId="452120DD">
      <w:pPr>
        <w:numPr>
          <w:ilvl w:val="0"/>
          <w:numId w:val="22"/>
        </w:numPr>
        <w:rPr>
          <w:rFonts w:ascii="Times New Roman" w:hAnsi="Times New Roman" w:cs="Times New Roman"/>
          <w:sz w:val="24"/>
          <w:szCs w:val="24"/>
          <w:lang w:val="en-IN"/>
        </w:rPr>
      </w:pPr>
      <w:r>
        <w:rPr>
          <w:rFonts w:ascii="Times New Roman" w:hAnsi="Times New Roman" w:cs="Times New Roman"/>
          <w:sz w:val="24"/>
          <w:szCs w:val="24"/>
          <w:lang w:val="en-IN"/>
        </w:rPr>
        <w:t>Username and Password Authentication</w:t>
      </w:r>
    </w:p>
    <w:p w14:paraId="22F6A3AA">
      <w:pPr>
        <w:numPr>
          <w:ilvl w:val="0"/>
          <w:numId w:val="22"/>
        </w:numPr>
        <w:rPr>
          <w:rFonts w:ascii="Times New Roman" w:hAnsi="Times New Roman" w:cs="Times New Roman"/>
          <w:sz w:val="24"/>
          <w:szCs w:val="24"/>
          <w:lang w:val="en-IN"/>
        </w:rPr>
      </w:pPr>
      <w:r>
        <w:rPr>
          <w:rFonts w:ascii="Times New Roman" w:hAnsi="Times New Roman" w:cs="Times New Roman"/>
          <w:sz w:val="24"/>
          <w:szCs w:val="24"/>
          <w:lang w:val="en-IN"/>
        </w:rPr>
        <w:t>Session-Based Authentication (Flask Sessions)</w:t>
      </w:r>
    </w:p>
    <w:p w14:paraId="6AF18161">
      <w:pPr>
        <w:numPr>
          <w:ilvl w:val="0"/>
          <w:numId w:val="22"/>
        </w:numPr>
        <w:rPr>
          <w:rFonts w:ascii="Times New Roman" w:hAnsi="Times New Roman" w:cs="Times New Roman"/>
          <w:sz w:val="24"/>
          <w:szCs w:val="24"/>
          <w:lang w:val="en-IN"/>
        </w:rPr>
      </w:pPr>
      <w:r>
        <w:rPr>
          <w:rFonts w:ascii="Times New Roman" w:hAnsi="Times New Roman" w:cs="Times New Roman"/>
          <w:sz w:val="24"/>
          <w:szCs w:val="24"/>
          <w:lang w:val="en-IN"/>
        </w:rPr>
        <w:t>API Key Authentication (for API access)</w:t>
      </w:r>
    </w:p>
    <w:p w14:paraId="4DFD5129">
      <w:pPr>
        <w:rPr>
          <w:rFonts w:ascii="Times New Roman" w:hAnsi="Times New Roman" w:cs="Times New Roman"/>
          <w:sz w:val="24"/>
          <w:szCs w:val="24"/>
          <w:lang w:val="en-IN"/>
        </w:rPr>
      </w:pPr>
      <w:r>
        <w:rPr>
          <w:rFonts w:ascii="Times New Roman" w:hAnsi="Times New Roman" w:cs="Times New Roman"/>
          <w:sz w:val="24"/>
          <w:szCs w:val="24"/>
          <w:lang w:val="en-IN"/>
        </w:rPr>
        <w:t>3. Login-Based Authentication (Web Application)</w:t>
      </w:r>
    </w:p>
    <w:p w14:paraId="0A1F7388">
      <w:pPr>
        <w:rPr>
          <w:rFonts w:ascii="Times New Roman" w:hAnsi="Times New Roman" w:cs="Times New Roman"/>
          <w:sz w:val="24"/>
          <w:szCs w:val="24"/>
          <w:lang w:val="en-IN"/>
        </w:rPr>
      </w:pPr>
      <w:r>
        <w:rPr>
          <w:rFonts w:ascii="Times New Roman" w:hAnsi="Times New Roman" w:cs="Times New Roman"/>
          <w:sz w:val="24"/>
          <w:szCs w:val="24"/>
          <w:lang w:val="en-IN"/>
        </w:rPr>
        <w:t>Process Flow</w:t>
      </w:r>
    </w:p>
    <w:p w14:paraId="739FCF84">
      <w:pPr>
        <w:numPr>
          <w:ilvl w:val="0"/>
          <w:numId w:val="23"/>
        </w:numPr>
        <w:rPr>
          <w:rFonts w:ascii="Times New Roman" w:hAnsi="Times New Roman" w:cs="Times New Roman"/>
          <w:sz w:val="24"/>
          <w:szCs w:val="24"/>
          <w:lang w:val="en-IN"/>
        </w:rPr>
      </w:pPr>
      <w:r>
        <w:rPr>
          <w:rFonts w:ascii="Times New Roman" w:hAnsi="Times New Roman" w:cs="Times New Roman"/>
          <w:sz w:val="24"/>
          <w:szCs w:val="24"/>
          <w:lang w:val="en-IN"/>
        </w:rPr>
        <w:t>User enters username and password.</w:t>
      </w:r>
    </w:p>
    <w:p w14:paraId="54E8F41C">
      <w:pPr>
        <w:numPr>
          <w:ilvl w:val="0"/>
          <w:numId w:val="23"/>
        </w:numPr>
        <w:rPr>
          <w:rFonts w:ascii="Times New Roman" w:hAnsi="Times New Roman" w:cs="Times New Roman"/>
          <w:sz w:val="24"/>
          <w:szCs w:val="24"/>
          <w:lang w:val="en-IN"/>
        </w:rPr>
      </w:pPr>
      <w:r>
        <w:rPr>
          <w:rFonts w:ascii="Times New Roman" w:hAnsi="Times New Roman" w:cs="Times New Roman"/>
          <w:sz w:val="24"/>
          <w:szCs w:val="24"/>
          <w:lang w:val="en-IN"/>
        </w:rPr>
        <w:t>Credentials are validated in backend.</w:t>
      </w:r>
    </w:p>
    <w:p w14:paraId="07E9CB70">
      <w:pPr>
        <w:numPr>
          <w:ilvl w:val="0"/>
          <w:numId w:val="23"/>
        </w:numPr>
        <w:rPr>
          <w:rFonts w:ascii="Times New Roman" w:hAnsi="Times New Roman" w:cs="Times New Roman"/>
          <w:sz w:val="24"/>
          <w:szCs w:val="24"/>
          <w:lang w:val="en-IN"/>
        </w:rPr>
      </w:pPr>
      <w:r>
        <w:rPr>
          <w:rFonts w:ascii="Times New Roman" w:hAnsi="Times New Roman" w:cs="Times New Roman"/>
          <w:sz w:val="24"/>
          <w:szCs w:val="24"/>
          <w:lang w:val="en-IN"/>
        </w:rPr>
        <w:t>If valid:</w:t>
      </w:r>
    </w:p>
    <w:p w14:paraId="2F2E456E">
      <w:pPr>
        <w:numPr>
          <w:ilvl w:val="1"/>
          <w:numId w:val="23"/>
        </w:numPr>
        <w:rPr>
          <w:rFonts w:ascii="Times New Roman" w:hAnsi="Times New Roman" w:cs="Times New Roman"/>
          <w:sz w:val="24"/>
          <w:szCs w:val="24"/>
          <w:lang w:val="en-IN"/>
        </w:rPr>
      </w:pPr>
      <w:r>
        <w:rPr>
          <w:rFonts w:ascii="Times New Roman" w:hAnsi="Times New Roman" w:cs="Times New Roman"/>
          <w:sz w:val="24"/>
          <w:szCs w:val="24"/>
          <w:lang w:val="en-IN"/>
        </w:rPr>
        <w:t>User session is created.</w:t>
      </w:r>
    </w:p>
    <w:p w14:paraId="1D2A5A37">
      <w:pPr>
        <w:numPr>
          <w:ilvl w:val="1"/>
          <w:numId w:val="23"/>
        </w:numPr>
        <w:rPr>
          <w:rFonts w:ascii="Times New Roman" w:hAnsi="Times New Roman" w:cs="Times New Roman"/>
          <w:sz w:val="24"/>
          <w:szCs w:val="24"/>
          <w:lang w:val="en-IN"/>
        </w:rPr>
      </w:pPr>
      <w:r>
        <w:rPr>
          <w:rFonts w:ascii="Times New Roman" w:hAnsi="Times New Roman" w:cs="Times New Roman"/>
          <w:sz w:val="24"/>
          <w:szCs w:val="24"/>
          <w:lang w:val="en-IN"/>
        </w:rPr>
        <w:t>Access to prediction page is granted.</w:t>
      </w:r>
    </w:p>
    <w:p w14:paraId="7CD3ADDE">
      <w:pPr>
        <w:numPr>
          <w:ilvl w:val="0"/>
          <w:numId w:val="23"/>
        </w:numPr>
        <w:rPr>
          <w:rFonts w:ascii="Times New Roman" w:hAnsi="Times New Roman" w:cs="Times New Roman"/>
          <w:sz w:val="24"/>
          <w:szCs w:val="24"/>
          <w:lang w:val="en-IN"/>
        </w:rPr>
      </w:pPr>
      <w:r>
        <w:rPr>
          <w:rFonts w:ascii="Times New Roman" w:hAnsi="Times New Roman" w:cs="Times New Roman"/>
          <w:sz w:val="24"/>
          <w:szCs w:val="24"/>
          <w:lang w:val="en-IN"/>
        </w:rPr>
        <w:t>If invalid:</w:t>
      </w:r>
    </w:p>
    <w:p w14:paraId="5FC21F33">
      <w:pPr>
        <w:numPr>
          <w:ilvl w:val="1"/>
          <w:numId w:val="23"/>
        </w:numPr>
        <w:rPr>
          <w:rFonts w:ascii="Times New Roman" w:hAnsi="Times New Roman" w:cs="Times New Roman"/>
          <w:sz w:val="24"/>
          <w:szCs w:val="24"/>
          <w:lang w:val="en-IN"/>
        </w:rPr>
      </w:pPr>
      <w:r>
        <w:rPr>
          <w:rFonts w:ascii="Times New Roman" w:hAnsi="Times New Roman" w:cs="Times New Roman"/>
          <w:sz w:val="24"/>
          <w:szCs w:val="24"/>
          <w:lang w:val="en-IN"/>
        </w:rPr>
        <w:t>Access is denied.</w:t>
      </w:r>
    </w:p>
    <w:p w14:paraId="3533C39D">
      <w:pPr>
        <w:numPr>
          <w:ilvl w:val="1"/>
          <w:numId w:val="23"/>
        </w:numPr>
        <w:rPr>
          <w:rFonts w:ascii="Times New Roman" w:hAnsi="Times New Roman" w:cs="Times New Roman"/>
          <w:sz w:val="24"/>
          <w:szCs w:val="24"/>
          <w:lang w:val="en-IN"/>
        </w:rPr>
      </w:pPr>
      <w:r>
        <w:rPr>
          <w:rFonts w:ascii="Times New Roman" w:hAnsi="Times New Roman" w:cs="Times New Roman"/>
          <w:sz w:val="24"/>
          <w:szCs w:val="24"/>
          <w:lang w:val="en-IN"/>
        </w:rPr>
        <w:t>Error message is displayed.</w:t>
      </w:r>
    </w:p>
    <w:p w14:paraId="1DE440F1">
      <w:pPr>
        <w:rPr>
          <w:rFonts w:ascii="Times New Roman" w:hAnsi="Times New Roman" w:cs="Times New Roman"/>
          <w:sz w:val="24"/>
          <w:szCs w:val="24"/>
          <w:lang w:val="en-IN"/>
        </w:rPr>
      </w:pPr>
      <w:r>
        <w:rPr>
          <w:rFonts w:ascii="Times New Roman" w:hAnsi="Times New Roman" w:cs="Times New Roman"/>
          <w:sz w:val="24"/>
          <w:szCs w:val="24"/>
          <w:lang w:val="en-IN"/>
        </w:rPr>
        <w:t>4. Session Management</w:t>
      </w:r>
    </w:p>
    <w:p w14:paraId="589C2E66">
      <w:pPr>
        <w:numPr>
          <w:ilvl w:val="0"/>
          <w:numId w:val="24"/>
        </w:numPr>
        <w:rPr>
          <w:rFonts w:ascii="Times New Roman" w:hAnsi="Times New Roman" w:cs="Times New Roman"/>
          <w:sz w:val="24"/>
          <w:szCs w:val="24"/>
          <w:lang w:val="en-IN"/>
        </w:rPr>
      </w:pPr>
      <w:r>
        <w:rPr>
          <w:rFonts w:ascii="Times New Roman" w:hAnsi="Times New Roman" w:cs="Times New Roman"/>
          <w:sz w:val="24"/>
          <w:szCs w:val="24"/>
          <w:lang w:val="en-IN"/>
        </w:rPr>
        <w:t>Flask session is used to maintain login state.</w:t>
      </w:r>
    </w:p>
    <w:p w14:paraId="7AACD884">
      <w:pPr>
        <w:numPr>
          <w:ilvl w:val="0"/>
          <w:numId w:val="24"/>
        </w:numPr>
        <w:rPr>
          <w:rFonts w:ascii="Times New Roman" w:hAnsi="Times New Roman" w:cs="Times New Roman"/>
          <w:sz w:val="24"/>
          <w:szCs w:val="24"/>
          <w:lang w:val="en-IN"/>
        </w:rPr>
      </w:pPr>
      <w:r>
        <w:rPr>
          <w:rFonts w:ascii="Times New Roman" w:hAnsi="Times New Roman" w:cs="Times New Roman"/>
          <w:sz w:val="24"/>
          <w:szCs w:val="24"/>
          <w:lang w:val="en-IN"/>
        </w:rPr>
        <w:t>Session is stored securely.</w:t>
      </w:r>
    </w:p>
    <w:p w14:paraId="53FB3B82">
      <w:pPr>
        <w:numPr>
          <w:ilvl w:val="0"/>
          <w:numId w:val="24"/>
        </w:numPr>
        <w:rPr>
          <w:rFonts w:ascii="Times New Roman" w:hAnsi="Times New Roman" w:cs="Times New Roman"/>
          <w:sz w:val="24"/>
          <w:szCs w:val="24"/>
          <w:lang w:val="en-IN"/>
        </w:rPr>
      </w:pPr>
      <w:r>
        <w:rPr>
          <w:rFonts w:ascii="Times New Roman" w:hAnsi="Times New Roman" w:cs="Times New Roman"/>
          <w:sz w:val="24"/>
          <w:szCs w:val="24"/>
          <w:lang w:val="en-IN"/>
        </w:rPr>
        <w:t>User must log in before accessing /predict endpoint.</w:t>
      </w:r>
    </w:p>
    <w:p w14:paraId="6826D84B">
      <w:pPr>
        <w:numPr>
          <w:ilvl w:val="0"/>
          <w:numId w:val="24"/>
        </w:numPr>
        <w:rPr>
          <w:rFonts w:ascii="Times New Roman" w:hAnsi="Times New Roman" w:cs="Times New Roman"/>
          <w:sz w:val="24"/>
          <w:szCs w:val="24"/>
          <w:lang w:val="en-IN"/>
        </w:rPr>
      </w:pPr>
      <w:r>
        <w:rPr>
          <w:rFonts w:ascii="Times New Roman" w:hAnsi="Times New Roman" w:cs="Times New Roman"/>
          <w:sz w:val="24"/>
          <w:szCs w:val="24"/>
          <w:lang w:val="en-IN"/>
        </w:rPr>
        <w:t>Logout clears the session.</w:t>
      </w:r>
    </w:p>
    <w:p w14:paraId="3544AEEE">
      <w:pPr>
        <w:rPr>
          <w:rFonts w:ascii="Times New Roman" w:hAnsi="Times New Roman" w:cs="Times New Roman"/>
          <w:sz w:val="24"/>
          <w:szCs w:val="24"/>
          <w:lang w:val="en-IN"/>
        </w:rPr>
      </w:pPr>
      <w:r>
        <w:rPr>
          <w:rFonts w:ascii="Times New Roman" w:hAnsi="Times New Roman" w:cs="Times New Roman"/>
          <w:sz w:val="24"/>
          <w:szCs w:val="24"/>
          <w:lang w:val="en-IN"/>
        </w:rPr>
        <w:t>6. Security Measures</w:t>
      </w:r>
    </w:p>
    <w:p w14:paraId="26F7B9B4">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Input validation before prediction</w:t>
      </w:r>
    </w:p>
    <w:p w14:paraId="089BEEAF">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Restricted access to model file</w:t>
      </w:r>
    </w:p>
    <w:p w14:paraId="61205D34">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Authentication required before prediction</w:t>
      </w:r>
    </w:p>
    <w:p w14:paraId="31A4857C">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Session timeout for inactive users</w:t>
      </w:r>
    </w:p>
    <w:p w14:paraId="0FA1A79D">
      <w:pPr>
        <w:numPr>
          <w:ilvl w:val="0"/>
          <w:numId w:val="25"/>
        </w:numPr>
        <w:rPr>
          <w:rFonts w:ascii="Times New Roman" w:hAnsi="Times New Roman" w:cs="Times New Roman"/>
          <w:sz w:val="24"/>
          <w:szCs w:val="24"/>
          <w:lang w:val="en-IN"/>
        </w:rPr>
      </w:pPr>
      <w:r>
        <w:rPr>
          <w:rFonts w:ascii="Times New Roman" w:hAnsi="Times New Roman" w:cs="Times New Roman"/>
          <w:sz w:val="24"/>
          <w:szCs w:val="24"/>
          <w:lang w:val="en-IN"/>
        </w:rPr>
        <w:t>Password hashing (if database is used)</w:t>
      </w:r>
    </w:p>
    <w:p w14:paraId="47A7E30A">
      <w:pPr>
        <w:rPr>
          <w:rFonts w:ascii="Times New Roman" w:hAnsi="Times New Roman" w:cs="Times New Roman"/>
          <w:sz w:val="24"/>
          <w:szCs w:val="24"/>
          <w:lang w:val="en-IN"/>
        </w:rPr>
      </w:pPr>
      <w:r>
        <w:rPr>
          <w:rFonts w:ascii="Times New Roman" w:hAnsi="Times New Roman" w:cs="Times New Roman"/>
          <w:sz w:val="24"/>
          <w:szCs w:val="24"/>
          <w:lang w:val="en-IN"/>
        </w:rPr>
        <w:t>7. Importance of Authentication in Fraud Detection Systems</w:t>
      </w:r>
    </w:p>
    <w:p w14:paraId="0EBDC888">
      <w:pPr>
        <w:numPr>
          <w:ilvl w:val="0"/>
          <w:numId w:val="26"/>
        </w:numPr>
        <w:rPr>
          <w:rFonts w:ascii="Times New Roman" w:hAnsi="Times New Roman" w:cs="Times New Roman"/>
          <w:sz w:val="24"/>
          <w:szCs w:val="24"/>
          <w:lang w:val="en-IN"/>
        </w:rPr>
      </w:pPr>
      <w:r>
        <w:rPr>
          <w:rFonts w:ascii="Times New Roman" w:hAnsi="Times New Roman" w:cs="Times New Roman"/>
          <w:sz w:val="24"/>
          <w:szCs w:val="24"/>
          <w:lang w:val="en-IN"/>
        </w:rPr>
        <w:t>Protects financial systems</w:t>
      </w:r>
    </w:p>
    <w:p w14:paraId="21C2D157">
      <w:pPr>
        <w:numPr>
          <w:ilvl w:val="0"/>
          <w:numId w:val="26"/>
        </w:numPr>
        <w:rPr>
          <w:rFonts w:ascii="Times New Roman" w:hAnsi="Times New Roman" w:cs="Times New Roman"/>
          <w:sz w:val="24"/>
          <w:szCs w:val="24"/>
          <w:lang w:val="en-IN"/>
        </w:rPr>
      </w:pPr>
      <w:r>
        <w:rPr>
          <w:rFonts w:ascii="Times New Roman" w:hAnsi="Times New Roman" w:cs="Times New Roman"/>
          <w:sz w:val="24"/>
          <w:szCs w:val="24"/>
          <w:lang w:val="en-IN"/>
        </w:rPr>
        <w:t>Prevents misuse of fraud prediction API</w:t>
      </w:r>
    </w:p>
    <w:p w14:paraId="49E5B878">
      <w:pPr>
        <w:numPr>
          <w:ilvl w:val="0"/>
          <w:numId w:val="26"/>
        </w:numPr>
        <w:rPr>
          <w:rFonts w:ascii="Times New Roman" w:hAnsi="Times New Roman" w:cs="Times New Roman"/>
          <w:sz w:val="24"/>
          <w:szCs w:val="24"/>
          <w:lang w:val="en-IN"/>
        </w:rPr>
      </w:pPr>
      <w:r>
        <w:rPr>
          <w:rFonts w:ascii="Times New Roman" w:hAnsi="Times New Roman" w:cs="Times New Roman"/>
          <w:sz w:val="24"/>
          <w:szCs w:val="24"/>
          <w:lang w:val="en-IN"/>
        </w:rPr>
        <w:t>Ensures data privacy</w:t>
      </w:r>
    </w:p>
    <w:p w14:paraId="0CE2A079">
      <w:pPr>
        <w:numPr>
          <w:ilvl w:val="0"/>
          <w:numId w:val="26"/>
        </w:numPr>
        <w:rPr>
          <w:rFonts w:ascii="Times New Roman" w:hAnsi="Times New Roman" w:cs="Times New Roman"/>
          <w:sz w:val="24"/>
          <w:szCs w:val="24"/>
          <w:lang w:val="en-IN"/>
        </w:rPr>
      </w:pPr>
      <w:r>
        <w:rPr>
          <w:rFonts w:ascii="Times New Roman" w:hAnsi="Times New Roman" w:cs="Times New Roman"/>
          <w:sz w:val="24"/>
          <w:szCs w:val="24"/>
          <w:lang w:val="en-IN"/>
        </w:rPr>
        <w:t>Enhances system reliability</w:t>
      </w:r>
    </w:p>
    <w:p w14:paraId="6D33035E">
      <w:pPr>
        <w:rPr>
          <w:rStyle w:val="35"/>
          <w:rFonts w:ascii="Times New Roman" w:hAnsi="Times New Roman" w:cs="Times New Roman"/>
          <w:sz w:val="24"/>
          <w:szCs w:val="24"/>
        </w:rPr>
      </w:pPr>
      <w:r>
        <w:rPr>
          <w:rStyle w:val="35"/>
          <w:rFonts w:ascii="Times New Roman" w:hAnsi="Times New Roman" w:cs="Times New Roman"/>
          <w:sz w:val="24"/>
          <w:szCs w:val="24"/>
        </w:rPr>
        <w:t>8. User Interface</w:t>
      </w:r>
    </w:p>
    <w:p w14:paraId="59151CF1">
      <w:pPr>
        <w:rPr>
          <w:rFonts w:ascii="Times New Roman" w:hAnsi="Times New Roman" w:cs="Times New Roman"/>
          <w:sz w:val="24"/>
          <w:szCs w:val="24"/>
        </w:rPr>
      </w:pPr>
      <w:r>
        <w:rPr>
          <w:rStyle w:val="35"/>
          <w:rFonts w:ascii="Times New Roman" w:hAnsi="Times New Roman" w:cs="Times New Roman"/>
          <w:b w:val="0"/>
          <w:bCs w:val="0"/>
          <w:sz w:val="24"/>
          <w:szCs w:val="24"/>
        </w:rPr>
        <w:t>1. Overview</w:t>
      </w:r>
    </w:p>
    <w:p w14:paraId="1A0423B1">
      <w:pPr>
        <w:pStyle w:val="34"/>
      </w:pPr>
      <w:r>
        <w:t>The User Interface (UI) provides an interactive platform where users can enter transaction details and receive fraud prediction results.</w:t>
      </w:r>
    </w:p>
    <w:p w14:paraId="2BDA047C">
      <w:pPr>
        <w:pStyle w:val="34"/>
      </w:pPr>
      <w:r>
        <w:t>The UI is designed to be simple, user-friendly, and responsive to ensure smooth interaction and fast prediction display.</w:t>
      </w:r>
    </w:p>
    <w:p w14:paraId="65EAD1F3">
      <w:pPr>
        <w:pStyle w:val="34"/>
      </w:pPr>
      <w:r>
        <w:t>2. UI Components</w:t>
      </w:r>
    </w:p>
    <w:p w14:paraId="7C854D5C">
      <w:pPr>
        <w:pStyle w:val="34"/>
      </w:pPr>
      <w:r>
        <w:t>The web interface consists of the following main components:</w:t>
      </w:r>
    </w:p>
    <w:p w14:paraId="20F5CCD1">
      <w:pPr>
        <w:pStyle w:val="34"/>
      </w:pPr>
      <w:r>
        <w:t>1. Header Section</w:t>
      </w:r>
    </w:p>
    <w:p w14:paraId="10BF3449">
      <w:pPr>
        <w:pStyle w:val="34"/>
        <w:numPr>
          <w:ilvl w:val="0"/>
          <w:numId w:val="27"/>
        </w:numPr>
      </w:pPr>
      <w:r>
        <w:t>Displays project title</w:t>
      </w:r>
    </w:p>
    <w:p w14:paraId="12459D81">
      <w:pPr>
        <w:pStyle w:val="34"/>
        <w:numPr>
          <w:ilvl w:val="0"/>
          <w:numId w:val="27"/>
        </w:numPr>
      </w:pPr>
      <w:r>
        <w:t>Shows system name: Online Payments Fraud Detection System</w:t>
      </w:r>
    </w:p>
    <w:p w14:paraId="13B80E32">
      <w:pPr>
        <w:pStyle w:val="34"/>
      </w:pPr>
      <w:r>
        <w:t>2. Transaction Input Form</w:t>
      </w:r>
    </w:p>
    <w:p w14:paraId="17054DB6">
      <w:pPr>
        <w:pStyle w:val="34"/>
      </w:pPr>
      <w:r>
        <w:t>The form collects transaction details required for prediction.</w:t>
      </w:r>
    </w:p>
    <w:p w14:paraId="418305C6">
      <w:pPr>
        <w:pStyle w:val="34"/>
      </w:pPr>
      <w:r>
        <w:t>Input Fields:</w:t>
      </w:r>
    </w:p>
    <w:tbl>
      <w:tblPr>
        <w:tblStyle w:val="12"/>
        <w:tblW w:w="0" w:type="auto"/>
        <w:tblCellSpacing w:w="15" w:type="dxa"/>
        <w:tblInd w:w="0" w:type="dxa"/>
        <w:tblLayout w:type="autofit"/>
        <w:tblCellMar>
          <w:top w:w="15" w:type="dxa"/>
          <w:left w:w="15" w:type="dxa"/>
          <w:bottom w:w="15" w:type="dxa"/>
          <w:right w:w="15" w:type="dxa"/>
        </w:tblCellMar>
      </w:tblPr>
      <w:tblGrid>
        <w:gridCol w:w="2282"/>
        <w:gridCol w:w="6448"/>
      </w:tblGrid>
      <w:tr w14:paraId="4ADAEC7A">
        <w:tblPrEx>
          <w:tblCellMar>
            <w:top w:w="15" w:type="dxa"/>
            <w:left w:w="15" w:type="dxa"/>
            <w:bottom w:w="15" w:type="dxa"/>
            <w:right w:w="15" w:type="dxa"/>
          </w:tblCellMar>
        </w:tblPrEx>
        <w:trPr>
          <w:tblHeader/>
          <w:tblCellSpacing w:w="15" w:type="dxa"/>
        </w:trPr>
        <w:tc>
          <w:tcPr>
            <w:tcW w:w="0" w:type="auto"/>
            <w:vAlign w:val="center"/>
          </w:tcPr>
          <w:p w14:paraId="5A8161C8">
            <w:pPr>
              <w:pStyle w:val="34"/>
              <w:rPr>
                <w:b/>
                <w:bCs/>
              </w:rPr>
            </w:pPr>
            <w:r>
              <w:rPr>
                <w:b/>
                <w:bCs/>
              </w:rPr>
              <w:t>Field Name</w:t>
            </w:r>
          </w:p>
        </w:tc>
        <w:tc>
          <w:tcPr>
            <w:tcW w:w="0" w:type="auto"/>
            <w:vAlign w:val="center"/>
          </w:tcPr>
          <w:p w14:paraId="3091223B">
            <w:pPr>
              <w:pStyle w:val="34"/>
              <w:rPr>
                <w:b/>
                <w:bCs/>
              </w:rPr>
            </w:pPr>
            <w:r>
              <w:rPr>
                <w:b/>
                <w:bCs/>
              </w:rPr>
              <w:t>Description</w:t>
            </w:r>
          </w:p>
        </w:tc>
      </w:tr>
      <w:tr w14:paraId="347060A2">
        <w:tblPrEx>
          <w:tblCellMar>
            <w:top w:w="15" w:type="dxa"/>
            <w:left w:w="15" w:type="dxa"/>
            <w:bottom w:w="15" w:type="dxa"/>
            <w:right w:w="15" w:type="dxa"/>
          </w:tblCellMar>
        </w:tblPrEx>
        <w:trPr>
          <w:tblCellSpacing w:w="15" w:type="dxa"/>
        </w:trPr>
        <w:tc>
          <w:tcPr>
            <w:tcW w:w="0" w:type="auto"/>
            <w:vAlign w:val="center"/>
          </w:tcPr>
          <w:p w14:paraId="4BAEE341">
            <w:pPr>
              <w:pStyle w:val="34"/>
            </w:pPr>
            <w:r>
              <w:t>Transaction Type</w:t>
            </w:r>
          </w:p>
        </w:tc>
        <w:tc>
          <w:tcPr>
            <w:tcW w:w="0" w:type="auto"/>
            <w:vAlign w:val="center"/>
          </w:tcPr>
          <w:p w14:paraId="0F5113C7">
            <w:pPr>
              <w:pStyle w:val="34"/>
            </w:pPr>
            <w:r>
              <w:t>Dropdown (CASH_IN, CASH_OUT, DEBIT, PAYMENT, TRANSFER)</w:t>
            </w:r>
          </w:p>
        </w:tc>
      </w:tr>
      <w:tr w14:paraId="7D6D8299">
        <w:tblPrEx>
          <w:tblCellMar>
            <w:top w:w="15" w:type="dxa"/>
            <w:left w:w="15" w:type="dxa"/>
            <w:bottom w:w="15" w:type="dxa"/>
            <w:right w:w="15" w:type="dxa"/>
          </w:tblCellMar>
        </w:tblPrEx>
        <w:trPr>
          <w:tblCellSpacing w:w="15" w:type="dxa"/>
        </w:trPr>
        <w:tc>
          <w:tcPr>
            <w:tcW w:w="0" w:type="auto"/>
            <w:vAlign w:val="center"/>
          </w:tcPr>
          <w:p w14:paraId="5637E830">
            <w:pPr>
              <w:pStyle w:val="34"/>
            </w:pPr>
            <w:r>
              <w:t>Amount</w:t>
            </w:r>
          </w:p>
        </w:tc>
        <w:tc>
          <w:tcPr>
            <w:tcW w:w="0" w:type="auto"/>
            <w:vAlign w:val="center"/>
          </w:tcPr>
          <w:p w14:paraId="39D36243">
            <w:pPr>
              <w:pStyle w:val="34"/>
            </w:pPr>
            <w:r>
              <w:t>Transaction amount</w:t>
            </w:r>
          </w:p>
        </w:tc>
      </w:tr>
      <w:tr w14:paraId="3E67FE68">
        <w:tblPrEx>
          <w:tblCellMar>
            <w:top w:w="15" w:type="dxa"/>
            <w:left w:w="15" w:type="dxa"/>
            <w:bottom w:w="15" w:type="dxa"/>
            <w:right w:w="15" w:type="dxa"/>
          </w:tblCellMar>
        </w:tblPrEx>
        <w:trPr>
          <w:tblCellSpacing w:w="15" w:type="dxa"/>
        </w:trPr>
        <w:tc>
          <w:tcPr>
            <w:tcW w:w="0" w:type="auto"/>
            <w:vAlign w:val="center"/>
          </w:tcPr>
          <w:p w14:paraId="6D3814C0">
            <w:pPr>
              <w:pStyle w:val="34"/>
            </w:pPr>
            <w:r>
              <w:t>Old Balance (Sender)</w:t>
            </w:r>
          </w:p>
        </w:tc>
        <w:tc>
          <w:tcPr>
            <w:tcW w:w="0" w:type="auto"/>
            <w:vAlign w:val="center"/>
          </w:tcPr>
          <w:p w14:paraId="1B80FC9E">
            <w:pPr>
              <w:pStyle w:val="34"/>
            </w:pPr>
            <w:r>
              <w:t>Sender’s balance before transaction</w:t>
            </w:r>
          </w:p>
        </w:tc>
      </w:tr>
      <w:tr w14:paraId="7FA52B6B">
        <w:tblPrEx>
          <w:tblCellMar>
            <w:top w:w="15" w:type="dxa"/>
            <w:left w:w="15" w:type="dxa"/>
            <w:bottom w:w="15" w:type="dxa"/>
            <w:right w:w="15" w:type="dxa"/>
          </w:tblCellMar>
        </w:tblPrEx>
        <w:trPr>
          <w:tblCellSpacing w:w="15" w:type="dxa"/>
        </w:trPr>
        <w:tc>
          <w:tcPr>
            <w:tcW w:w="0" w:type="auto"/>
            <w:vAlign w:val="center"/>
          </w:tcPr>
          <w:p w14:paraId="3697C0C9">
            <w:pPr>
              <w:pStyle w:val="34"/>
            </w:pPr>
            <w:r>
              <w:t>New Balance (Sender)</w:t>
            </w:r>
          </w:p>
        </w:tc>
        <w:tc>
          <w:tcPr>
            <w:tcW w:w="0" w:type="auto"/>
            <w:vAlign w:val="center"/>
          </w:tcPr>
          <w:p w14:paraId="76CBB329">
            <w:pPr>
              <w:pStyle w:val="34"/>
            </w:pPr>
            <w:r>
              <w:t>Sender’s balance after transaction</w:t>
            </w:r>
          </w:p>
        </w:tc>
      </w:tr>
      <w:tr w14:paraId="225681FE">
        <w:tblPrEx>
          <w:tblCellMar>
            <w:top w:w="15" w:type="dxa"/>
            <w:left w:w="15" w:type="dxa"/>
            <w:bottom w:w="15" w:type="dxa"/>
            <w:right w:w="15" w:type="dxa"/>
          </w:tblCellMar>
        </w:tblPrEx>
        <w:trPr>
          <w:tblCellSpacing w:w="15" w:type="dxa"/>
        </w:trPr>
        <w:tc>
          <w:tcPr>
            <w:tcW w:w="0" w:type="auto"/>
            <w:vAlign w:val="center"/>
          </w:tcPr>
          <w:p w14:paraId="7E7FAE10">
            <w:pPr>
              <w:pStyle w:val="34"/>
            </w:pPr>
            <w:r>
              <w:t>Old Balance (Receiver)</w:t>
            </w:r>
          </w:p>
        </w:tc>
        <w:tc>
          <w:tcPr>
            <w:tcW w:w="0" w:type="auto"/>
            <w:vAlign w:val="center"/>
          </w:tcPr>
          <w:p w14:paraId="0345A84F">
            <w:pPr>
              <w:pStyle w:val="34"/>
            </w:pPr>
            <w:r>
              <w:t>Receiver’s balance before transaction</w:t>
            </w:r>
          </w:p>
        </w:tc>
      </w:tr>
      <w:tr w14:paraId="76370AFA">
        <w:tblPrEx>
          <w:tblCellMar>
            <w:top w:w="15" w:type="dxa"/>
            <w:left w:w="15" w:type="dxa"/>
            <w:bottom w:w="15" w:type="dxa"/>
            <w:right w:w="15" w:type="dxa"/>
          </w:tblCellMar>
        </w:tblPrEx>
        <w:trPr>
          <w:tblCellSpacing w:w="15" w:type="dxa"/>
        </w:trPr>
        <w:tc>
          <w:tcPr>
            <w:tcW w:w="0" w:type="auto"/>
            <w:vAlign w:val="center"/>
          </w:tcPr>
          <w:p w14:paraId="6BC5B5F4">
            <w:pPr>
              <w:pStyle w:val="34"/>
            </w:pPr>
            <w:r>
              <w:t>New Balance (Receiver)</w:t>
            </w:r>
          </w:p>
        </w:tc>
        <w:tc>
          <w:tcPr>
            <w:tcW w:w="0" w:type="auto"/>
            <w:vAlign w:val="center"/>
          </w:tcPr>
          <w:p w14:paraId="1AE249D4">
            <w:pPr>
              <w:pStyle w:val="34"/>
            </w:pPr>
            <w:r>
              <w:t>Receiver’s balance after transaction</w:t>
            </w:r>
          </w:p>
        </w:tc>
      </w:tr>
    </w:tbl>
    <w:p w14:paraId="38AD052B">
      <w:pPr>
        <w:pStyle w:val="34"/>
      </w:pPr>
      <w:r>
        <w:t>3. Predict Button</w:t>
      </w:r>
    </w:p>
    <w:p w14:paraId="60AC0F45">
      <w:pPr>
        <w:pStyle w:val="34"/>
        <w:numPr>
          <w:ilvl w:val="0"/>
          <w:numId w:val="28"/>
        </w:numPr>
      </w:pPr>
      <w:r>
        <w:t>Submits the form data to the backend.</w:t>
      </w:r>
    </w:p>
    <w:p w14:paraId="43D2C34D">
      <w:pPr>
        <w:pStyle w:val="34"/>
        <w:numPr>
          <w:ilvl w:val="0"/>
          <w:numId w:val="28"/>
        </w:numPr>
      </w:pPr>
      <w:r>
        <w:t>Triggers fraud prediction.</w:t>
      </w:r>
    </w:p>
    <w:p w14:paraId="079B36C5">
      <w:pPr>
        <w:pStyle w:val="34"/>
        <w:numPr>
          <w:ilvl w:val="0"/>
          <w:numId w:val="28"/>
        </w:numPr>
      </w:pPr>
      <w:r>
        <w:t>Sends POST request to /predict.</w:t>
      </w:r>
    </w:p>
    <w:p w14:paraId="6890D637">
      <w:pPr>
        <w:pStyle w:val="34"/>
      </w:pPr>
      <w:r>
        <w:t>4. Result Display Section</w:t>
      </w:r>
    </w:p>
    <w:p w14:paraId="1776F418">
      <w:pPr>
        <w:pStyle w:val="34"/>
      </w:pPr>
      <w:r>
        <w:t>After prediction, the result is displayed clearly:</w:t>
      </w:r>
    </w:p>
    <w:p w14:paraId="497EF6B7">
      <w:pPr>
        <w:pStyle w:val="34"/>
        <w:numPr>
          <w:ilvl w:val="0"/>
          <w:numId w:val="29"/>
        </w:numPr>
      </w:pPr>
      <w:r>
        <w:t>Transaction is Safe</w:t>
      </w:r>
    </w:p>
    <w:p w14:paraId="26CB9496">
      <w:pPr>
        <w:pStyle w:val="34"/>
        <w:numPr>
          <w:ilvl w:val="0"/>
          <w:numId w:val="29"/>
        </w:numPr>
      </w:pPr>
      <w:r>
        <w:t>Fraud Detected</w:t>
      </w:r>
    </w:p>
    <w:p w14:paraId="6B100A9E">
      <w:pPr>
        <w:pStyle w:val="34"/>
      </w:pPr>
      <w:r>
        <w:t>The result is highlighted with appropriate styling for better visibility.</w:t>
      </w:r>
    </w:p>
    <w:p w14:paraId="61743E37">
      <w:pPr>
        <w:pStyle w:val="34"/>
      </w:pPr>
      <w:r>
        <w:t>3. UI Workflow</w:t>
      </w:r>
    </w:p>
    <w:p w14:paraId="4383B6B2">
      <w:pPr>
        <w:pStyle w:val="34"/>
      </w:pPr>
      <w:r>
        <w:t xml:space="preserve">                                                     User</w:t>
      </w:r>
      <w:r>
        <w:br w:type="textWrapping"/>
      </w:r>
      <w:r>
        <w:t xml:space="preserve">                                                        ↓</w:t>
      </w:r>
      <w:r>
        <w:br w:type="textWrapping"/>
      </w:r>
      <w:r>
        <w:t xml:space="preserve">                                     Enter Transaction Details</w:t>
      </w:r>
      <w:r>
        <w:br w:type="textWrapping"/>
      </w:r>
      <w:r>
        <w:t xml:space="preserve">                                                        ↓</w:t>
      </w:r>
      <w:r>
        <w:br w:type="textWrapping"/>
      </w:r>
      <w:r>
        <w:t xml:space="preserve">                                               Click Predict</w:t>
      </w:r>
      <w:r>
        <w:br w:type="textWrapping"/>
      </w:r>
      <w:r>
        <w:t xml:space="preserve">                                                        ↓</w:t>
      </w:r>
      <w:r>
        <w:br w:type="textWrapping"/>
      </w:r>
      <w:r>
        <w:t xml:space="preserve">                                       Backend Processes Data</w:t>
      </w:r>
      <w:r>
        <w:br w:type="textWrapping"/>
      </w:r>
      <w:r>
        <w:t xml:space="preserve">                                                        ↓</w:t>
      </w:r>
      <w:r>
        <w:br w:type="textWrapping"/>
      </w:r>
      <w:r>
        <w:t xml:space="preserve">                                     Prediction Result Displayed</w:t>
      </w:r>
    </w:p>
    <w:p w14:paraId="2F04A807">
      <w:pPr>
        <w:pStyle w:val="34"/>
      </w:pPr>
      <w:r>
        <w:t>4. UI Technologies Used</w:t>
      </w:r>
    </w:p>
    <w:p w14:paraId="60AED475">
      <w:pPr>
        <w:pStyle w:val="34"/>
        <w:numPr>
          <w:ilvl w:val="0"/>
          <w:numId w:val="30"/>
        </w:numPr>
      </w:pPr>
      <w:r>
        <w:t>HTML</w:t>
      </w:r>
    </w:p>
    <w:p w14:paraId="2E196406">
      <w:pPr>
        <w:pStyle w:val="34"/>
        <w:numPr>
          <w:ilvl w:val="0"/>
          <w:numId w:val="30"/>
        </w:numPr>
      </w:pPr>
      <w:r>
        <w:t>CSS</w:t>
      </w:r>
    </w:p>
    <w:p w14:paraId="1F1EF3A7">
      <w:pPr>
        <w:pStyle w:val="34"/>
        <w:numPr>
          <w:ilvl w:val="0"/>
          <w:numId w:val="30"/>
        </w:numPr>
      </w:pPr>
      <w:r>
        <w:t>Flask (Jinja Templates)</w:t>
      </w:r>
    </w:p>
    <w:p w14:paraId="01760D5C">
      <w:pPr>
        <w:pStyle w:val="34"/>
        <w:numPr>
          <w:ilvl w:val="0"/>
          <w:numId w:val="30"/>
        </w:numPr>
      </w:pPr>
      <w:r>
        <w:t>Basic JavaScript (optional)</w:t>
      </w:r>
    </w:p>
    <w:p w14:paraId="28EB4509">
      <w:pPr>
        <w:pStyle w:val="34"/>
      </w:pPr>
      <w:r>
        <w:t>5. UI Features</w:t>
      </w:r>
    </w:p>
    <w:p w14:paraId="64C4301A">
      <w:pPr>
        <w:pStyle w:val="34"/>
        <w:numPr>
          <w:ilvl w:val="0"/>
          <w:numId w:val="31"/>
        </w:numPr>
      </w:pPr>
      <w:r>
        <w:t>Simple and clean layout</w:t>
      </w:r>
    </w:p>
    <w:p w14:paraId="557645E0">
      <w:pPr>
        <w:pStyle w:val="34"/>
        <w:numPr>
          <w:ilvl w:val="0"/>
          <w:numId w:val="31"/>
        </w:numPr>
      </w:pPr>
      <w:r>
        <w:t>Dropdown selection for transaction type</w:t>
      </w:r>
    </w:p>
    <w:p w14:paraId="35637E3D">
      <w:pPr>
        <w:pStyle w:val="34"/>
        <w:numPr>
          <w:ilvl w:val="0"/>
          <w:numId w:val="31"/>
        </w:numPr>
      </w:pPr>
      <w:r>
        <w:t>Form validation before submission</w:t>
      </w:r>
    </w:p>
    <w:p w14:paraId="44EEB829">
      <w:pPr>
        <w:pStyle w:val="34"/>
        <w:numPr>
          <w:ilvl w:val="0"/>
          <w:numId w:val="31"/>
        </w:numPr>
      </w:pPr>
      <w:r>
        <w:t>Instant prediction display</w:t>
      </w:r>
    </w:p>
    <w:p w14:paraId="151BDA1C">
      <w:pPr>
        <w:pStyle w:val="34"/>
        <w:numPr>
          <w:ilvl w:val="0"/>
          <w:numId w:val="31"/>
        </w:numPr>
      </w:pPr>
      <w:r>
        <w:t>Responsive design</w:t>
      </w:r>
    </w:p>
    <w:p w14:paraId="688B1626">
      <w:pPr>
        <w:pStyle w:val="34"/>
        <w:numPr>
          <w:ilvl w:val="0"/>
          <w:numId w:val="31"/>
        </w:numPr>
      </w:pPr>
      <w:r>
        <w:t>User-friendly interaction</w:t>
      </w:r>
    </w:p>
    <w:p w14:paraId="3ADD8F90">
      <w:pPr>
        <w:pStyle w:val="34"/>
      </w:pPr>
      <w:r>
        <w:t>6. Form Validation</w:t>
      </w:r>
    </w:p>
    <w:p w14:paraId="60D96665">
      <w:pPr>
        <w:pStyle w:val="34"/>
      </w:pPr>
      <w:r>
        <w:t>Before sending data to backend:</w:t>
      </w:r>
    </w:p>
    <w:p w14:paraId="0F3A1DCA">
      <w:pPr>
        <w:pStyle w:val="34"/>
        <w:numPr>
          <w:ilvl w:val="0"/>
          <w:numId w:val="32"/>
        </w:numPr>
      </w:pPr>
      <w:r>
        <w:t>All fields are required</w:t>
      </w:r>
    </w:p>
    <w:p w14:paraId="439593D7">
      <w:pPr>
        <w:pStyle w:val="34"/>
        <w:numPr>
          <w:ilvl w:val="0"/>
          <w:numId w:val="32"/>
        </w:numPr>
      </w:pPr>
      <w:r>
        <w:t>Numeric fields accept only numbers</w:t>
      </w:r>
    </w:p>
    <w:p w14:paraId="5C55878E">
      <w:pPr>
        <w:pStyle w:val="34"/>
        <w:numPr>
          <w:ilvl w:val="0"/>
          <w:numId w:val="32"/>
        </w:numPr>
      </w:pPr>
      <w:r>
        <w:t>Transaction type must be selected</w:t>
      </w:r>
    </w:p>
    <w:p w14:paraId="583E345E">
      <w:pPr>
        <w:pStyle w:val="34"/>
        <w:numPr>
          <w:ilvl w:val="0"/>
          <w:numId w:val="32"/>
        </w:numPr>
      </w:pPr>
      <w:r>
        <w:t>Empty submissions are prevented</w:t>
      </w:r>
    </w:p>
    <w:p w14:paraId="656BD58F">
      <w:pPr>
        <w:pStyle w:val="34"/>
      </w:pPr>
      <w:r>
        <w:t>This ensures valid input for accurate model prediction.</w:t>
      </w:r>
    </w:p>
    <w:p w14:paraId="74ECBFDD">
      <w:pPr>
        <w:pStyle w:val="34"/>
      </w:pPr>
      <w:r>
        <w:t>7. Importance of User Interface in ML System</w:t>
      </w:r>
    </w:p>
    <w:p w14:paraId="39897739">
      <w:pPr>
        <w:pStyle w:val="34"/>
        <w:numPr>
          <w:ilvl w:val="0"/>
          <w:numId w:val="33"/>
        </w:numPr>
      </w:pPr>
      <w:r>
        <w:t>Makes complex ML model accessible to non-technical users</w:t>
      </w:r>
    </w:p>
    <w:p w14:paraId="69AF9BF3">
      <w:pPr>
        <w:pStyle w:val="34"/>
        <w:numPr>
          <w:ilvl w:val="0"/>
          <w:numId w:val="33"/>
        </w:numPr>
      </w:pPr>
      <w:r>
        <w:t>Provides real-time interaction</w:t>
      </w:r>
    </w:p>
    <w:p w14:paraId="10FE95BE">
      <w:pPr>
        <w:pStyle w:val="34"/>
        <w:numPr>
          <w:ilvl w:val="0"/>
          <w:numId w:val="33"/>
        </w:numPr>
      </w:pPr>
      <w:r>
        <w:t>Improves usability and user experience</w:t>
      </w:r>
    </w:p>
    <w:p w14:paraId="11C3530C">
      <w:pPr>
        <w:pStyle w:val="34"/>
        <w:numPr>
          <w:ilvl w:val="0"/>
          <w:numId w:val="33"/>
        </w:numPr>
      </w:pPr>
      <w:r>
        <w:t>Enables smooth data input and result visualization</w:t>
      </w:r>
    </w:p>
    <w:p w14:paraId="0D55AF9B">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b/>
          <w:bCs/>
          <w:color w:val="000000"/>
          <w:sz w:val="27"/>
          <w:szCs w:val="27"/>
        </w:rPr>
      </w:pPr>
      <w:r>
        <w:rPr>
          <w:rFonts w:ascii="Times New Roman" w:hAnsi="Times New Roman" w:eastAsia="Times New Roman" w:cs="Times New Roman"/>
          <w:b/>
          <w:bCs/>
          <w:color w:val="000000"/>
          <w:sz w:val="27"/>
          <w:szCs w:val="27"/>
        </w:rPr>
        <w:t xml:space="preserve">9. Testing </w:t>
      </w:r>
    </w:p>
    <w:p w14:paraId="2B3E8249">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testing strategy for the Online Payments Fraud Detection System was designed to ensure accuracy, security, reliability, and performance of the complete MERN stack application integrated with the Machine Learning model.</w:t>
      </w:r>
    </w:p>
    <w:p w14:paraId="1818EE1C">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system was tested in multiple stages:</w:t>
      </w:r>
    </w:p>
    <w:p w14:paraId="0F735582">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 Unit Testing</w:t>
      </w:r>
    </w:p>
    <w:p w14:paraId="56A40B95">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Individual components such as API routes, controllers, and frontend components were tested separately to verify correct functionality.</w:t>
      </w:r>
    </w:p>
    <w:p w14:paraId="6E5D252C">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 Integration Testing</w:t>
      </w:r>
    </w:p>
    <w:p w14:paraId="06680538">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Integration testing was performed to ensure proper communication between:</w:t>
      </w:r>
    </w:p>
    <w:p w14:paraId="5F9CEF1D">
      <w:pPr>
        <w:widowControl w:val="0"/>
        <w:numPr>
          <w:ilvl w:val="0"/>
          <w:numId w:val="34"/>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Frontend (React)</w:t>
      </w:r>
    </w:p>
    <w:p w14:paraId="228E071A">
      <w:pPr>
        <w:widowControl w:val="0"/>
        <w:numPr>
          <w:ilvl w:val="0"/>
          <w:numId w:val="34"/>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Backend (Node.js + Express)</w:t>
      </w:r>
    </w:p>
    <w:p w14:paraId="3DB32293">
      <w:pPr>
        <w:widowControl w:val="0"/>
        <w:numPr>
          <w:ilvl w:val="0"/>
          <w:numId w:val="34"/>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Database (MongoDB)</w:t>
      </w:r>
    </w:p>
    <w:p w14:paraId="1C4228BD">
      <w:pPr>
        <w:widowControl w:val="0"/>
        <w:numPr>
          <w:ilvl w:val="0"/>
          <w:numId w:val="34"/>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Machine Learning prediction module</w:t>
      </w:r>
    </w:p>
    <w:p w14:paraId="31218B24">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ensured that data flows correctly from user input to prediction result storage.</w:t>
      </w:r>
    </w:p>
    <w:p w14:paraId="6EE3AB8F">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3. Functional Testing</w:t>
      </w:r>
    </w:p>
    <w:p w14:paraId="2F3971BB">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Each feature was tested based on functional requirements:</w:t>
      </w:r>
    </w:p>
    <w:p w14:paraId="49CCD23F">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User registration and login</w:t>
      </w:r>
    </w:p>
    <w:p w14:paraId="51AAA762">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Fraud prediction</w:t>
      </w:r>
    </w:p>
    <w:p w14:paraId="1AE4350B">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Transaction storage</w:t>
      </w:r>
    </w:p>
    <w:p w14:paraId="3FD3A3B0">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Dashboard display</w:t>
      </w:r>
    </w:p>
    <w:p w14:paraId="353B75B9">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4. Security Testing</w:t>
      </w:r>
    </w:p>
    <w:p w14:paraId="45200B6E">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Security testing ensured:</w:t>
      </w:r>
    </w:p>
    <w:p w14:paraId="796350E7">
      <w:pPr>
        <w:widowControl w:val="0"/>
        <w:numPr>
          <w:ilvl w:val="0"/>
          <w:numId w:val="36"/>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Password hashing using bcrypt</w:t>
      </w:r>
    </w:p>
    <w:p w14:paraId="722394DE">
      <w:pPr>
        <w:widowControl w:val="0"/>
        <w:numPr>
          <w:ilvl w:val="0"/>
          <w:numId w:val="36"/>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JWT token authentication</w:t>
      </w:r>
    </w:p>
    <w:p w14:paraId="5A12F8AA">
      <w:pPr>
        <w:widowControl w:val="0"/>
        <w:numPr>
          <w:ilvl w:val="0"/>
          <w:numId w:val="36"/>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Protected API routes</w:t>
      </w:r>
    </w:p>
    <w:p w14:paraId="24DA80E1">
      <w:pPr>
        <w:widowControl w:val="0"/>
        <w:numPr>
          <w:ilvl w:val="0"/>
          <w:numId w:val="36"/>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Prevention of unauthorized access</w:t>
      </w:r>
    </w:p>
    <w:p w14:paraId="6D8EF986">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5. Performance Testing</w:t>
      </w:r>
    </w:p>
    <w:p w14:paraId="210775F4">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system was tested for:</w:t>
      </w:r>
    </w:p>
    <w:p w14:paraId="3644D740">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Prediction response time</w:t>
      </w:r>
    </w:p>
    <w:p w14:paraId="0A028247">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Server response under multiple requests</w:t>
      </w:r>
    </w:p>
    <w:p w14:paraId="1D4C90F9">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Database query efficiency</w:t>
      </w:r>
    </w:p>
    <w:p w14:paraId="1D625642">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prediction response time was maintained within a few seconds to provide near real-time fraud detection.</w:t>
      </w:r>
    </w:p>
    <w:p w14:paraId="6093E57C">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6. User Interface Testing</w:t>
      </w:r>
    </w:p>
    <w:p w14:paraId="24D7B924">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Manual UI testing ensured:</w:t>
      </w:r>
    </w:p>
    <w:p w14:paraId="02E64D8F">
      <w:pPr>
        <w:widowControl w:val="0"/>
        <w:numPr>
          <w:ilvl w:val="0"/>
          <w:numId w:val="38"/>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Responsive design</w:t>
      </w:r>
    </w:p>
    <w:p w14:paraId="583A1242">
      <w:pPr>
        <w:widowControl w:val="0"/>
        <w:numPr>
          <w:ilvl w:val="0"/>
          <w:numId w:val="38"/>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Proper navigation</w:t>
      </w:r>
    </w:p>
    <w:p w14:paraId="46DB475E">
      <w:pPr>
        <w:widowControl w:val="0"/>
        <w:numPr>
          <w:ilvl w:val="0"/>
          <w:numId w:val="38"/>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Clear error messages</w:t>
      </w:r>
    </w:p>
    <w:p w14:paraId="654DC660">
      <w:pPr>
        <w:widowControl w:val="0"/>
        <w:numPr>
          <w:ilvl w:val="0"/>
          <w:numId w:val="38"/>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Smooth user experience</w:t>
      </w:r>
    </w:p>
    <w:p w14:paraId="73C039EC">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Tools used for testing:</w:t>
      </w:r>
    </w:p>
    <w:tbl>
      <w:tblPr>
        <w:tblStyle w:val="12"/>
        <w:tblW w:w="9259" w:type="dxa"/>
        <w:tblCellSpacing w:w="15" w:type="dxa"/>
        <w:tblInd w:w="0" w:type="dxa"/>
        <w:tblLayout w:type="autofit"/>
        <w:tblCellMar>
          <w:top w:w="15" w:type="dxa"/>
          <w:left w:w="15" w:type="dxa"/>
          <w:bottom w:w="15" w:type="dxa"/>
          <w:right w:w="15" w:type="dxa"/>
        </w:tblCellMar>
      </w:tblPr>
      <w:tblGrid>
        <w:gridCol w:w="2172"/>
        <w:gridCol w:w="7087"/>
      </w:tblGrid>
      <w:tr w14:paraId="20A88235">
        <w:tblPrEx>
          <w:tblCellMar>
            <w:top w:w="15" w:type="dxa"/>
            <w:left w:w="15" w:type="dxa"/>
            <w:bottom w:w="15" w:type="dxa"/>
            <w:right w:w="15" w:type="dxa"/>
          </w:tblCellMar>
        </w:tblPrEx>
        <w:trPr>
          <w:tblHeader/>
          <w:tblCellSpacing w:w="15" w:type="dxa"/>
        </w:trPr>
        <w:tc>
          <w:tcPr>
            <w:tcW w:w="2127" w:type="dxa"/>
            <w:vAlign w:val="center"/>
          </w:tcPr>
          <w:p w14:paraId="307B05E7">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b/>
                <w:bCs/>
                <w:color w:val="000000"/>
                <w:sz w:val="24"/>
                <w:szCs w:val="24"/>
                <w:lang w:val="en-IN"/>
              </w:rPr>
            </w:pPr>
            <w:r>
              <w:rPr>
                <w:rFonts w:ascii="Times New Roman" w:hAnsi="Times New Roman" w:eastAsia="Times New Roman" w:cs="Times New Roman"/>
                <w:b/>
                <w:bCs/>
                <w:color w:val="000000"/>
                <w:sz w:val="24"/>
                <w:szCs w:val="24"/>
                <w:lang w:val="en-IN"/>
              </w:rPr>
              <w:t>Tool</w:t>
            </w:r>
          </w:p>
        </w:tc>
        <w:tc>
          <w:tcPr>
            <w:tcW w:w="7042" w:type="dxa"/>
            <w:vAlign w:val="center"/>
          </w:tcPr>
          <w:p w14:paraId="7A9E296F">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b/>
                <w:bCs/>
                <w:color w:val="000000"/>
                <w:sz w:val="24"/>
                <w:szCs w:val="24"/>
                <w:lang w:val="en-IN"/>
              </w:rPr>
            </w:pPr>
            <w:r>
              <w:rPr>
                <w:rFonts w:ascii="Times New Roman" w:hAnsi="Times New Roman" w:eastAsia="Times New Roman" w:cs="Times New Roman"/>
                <w:b/>
                <w:bCs/>
                <w:color w:val="000000"/>
                <w:sz w:val="24"/>
                <w:szCs w:val="24"/>
                <w:lang w:val="en-IN"/>
              </w:rPr>
              <w:t>Purpose</w:t>
            </w:r>
          </w:p>
        </w:tc>
      </w:tr>
      <w:tr w14:paraId="41741AFE">
        <w:tblPrEx>
          <w:tblCellMar>
            <w:top w:w="15" w:type="dxa"/>
            <w:left w:w="15" w:type="dxa"/>
            <w:bottom w:w="15" w:type="dxa"/>
            <w:right w:w="15" w:type="dxa"/>
          </w:tblCellMar>
        </w:tblPrEx>
        <w:trPr>
          <w:tblCellSpacing w:w="15" w:type="dxa"/>
        </w:trPr>
        <w:tc>
          <w:tcPr>
            <w:tcW w:w="2127" w:type="dxa"/>
            <w:vAlign w:val="center"/>
          </w:tcPr>
          <w:p w14:paraId="7B9800E5">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Python</w:t>
            </w:r>
          </w:p>
        </w:tc>
        <w:tc>
          <w:tcPr>
            <w:tcW w:w="7042" w:type="dxa"/>
            <w:vAlign w:val="center"/>
          </w:tcPr>
          <w:p w14:paraId="116742A3">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Model evaluation</w:t>
            </w:r>
          </w:p>
        </w:tc>
      </w:tr>
      <w:tr w14:paraId="2B6049DF">
        <w:tblPrEx>
          <w:tblCellMar>
            <w:top w:w="15" w:type="dxa"/>
            <w:left w:w="15" w:type="dxa"/>
            <w:bottom w:w="15" w:type="dxa"/>
            <w:right w:w="15" w:type="dxa"/>
          </w:tblCellMar>
        </w:tblPrEx>
        <w:trPr>
          <w:tblCellSpacing w:w="15" w:type="dxa"/>
        </w:trPr>
        <w:tc>
          <w:tcPr>
            <w:tcW w:w="2127" w:type="dxa"/>
            <w:vAlign w:val="center"/>
          </w:tcPr>
          <w:p w14:paraId="1E3C4975">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XGBoost</w:t>
            </w:r>
          </w:p>
        </w:tc>
        <w:tc>
          <w:tcPr>
            <w:tcW w:w="7042" w:type="dxa"/>
            <w:vAlign w:val="center"/>
          </w:tcPr>
          <w:p w14:paraId="09DAD66A">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Model training &amp; prediction</w:t>
            </w:r>
          </w:p>
        </w:tc>
      </w:tr>
      <w:tr w14:paraId="3C217426">
        <w:tblPrEx>
          <w:tblCellMar>
            <w:top w:w="15" w:type="dxa"/>
            <w:left w:w="15" w:type="dxa"/>
            <w:bottom w:w="15" w:type="dxa"/>
            <w:right w:w="15" w:type="dxa"/>
          </w:tblCellMar>
        </w:tblPrEx>
        <w:trPr>
          <w:tblCellSpacing w:w="15" w:type="dxa"/>
        </w:trPr>
        <w:tc>
          <w:tcPr>
            <w:tcW w:w="2127" w:type="dxa"/>
            <w:vAlign w:val="center"/>
          </w:tcPr>
          <w:p w14:paraId="27FEADAE">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Scikit-learn</w:t>
            </w:r>
          </w:p>
        </w:tc>
        <w:tc>
          <w:tcPr>
            <w:tcW w:w="7042" w:type="dxa"/>
            <w:vAlign w:val="center"/>
          </w:tcPr>
          <w:p w14:paraId="7059B27E">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Performance metrics</w:t>
            </w:r>
          </w:p>
        </w:tc>
      </w:tr>
      <w:tr w14:paraId="24B910E5">
        <w:tblPrEx>
          <w:tblCellMar>
            <w:top w:w="15" w:type="dxa"/>
            <w:left w:w="15" w:type="dxa"/>
            <w:bottom w:w="15" w:type="dxa"/>
            <w:right w:w="15" w:type="dxa"/>
          </w:tblCellMar>
        </w:tblPrEx>
        <w:trPr>
          <w:tblCellSpacing w:w="15" w:type="dxa"/>
        </w:trPr>
        <w:tc>
          <w:tcPr>
            <w:tcW w:w="2127" w:type="dxa"/>
            <w:vAlign w:val="center"/>
          </w:tcPr>
          <w:p w14:paraId="6A71B0B1">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Pandas &amp; NumPy</w:t>
            </w:r>
          </w:p>
        </w:tc>
        <w:tc>
          <w:tcPr>
            <w:tcW w:w="7042" w:type="dxa"/>
            <w:vAlign w:val="center"/>
          </w:tcPr>
          <w:p w14:paraId="26945CCE">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Data handling</w:t>
            </w:r>
          </w:p>
        </w:tc>
      </w:tr>
      <w:tr w14:paraId="22566587">
        <w:tblPrEx>
          <w:tblCellMar>
            <w:top w:w="15" w:type="dxa"/>
            <w:left w:w="15" w:type="dxa"/>
            <w:bottom w:w="15" w:type="dxa"/>
            <w:right w:w="15" w:type="dxa"/>
          </w:tblCellMar>
        </w:tblPrEx>
        <w:trPr>
          <w:tblCellSpacing w:w="15" w:type="dxa"/>
        </w:trPr>
        <w:tc>
          <w:tcPr>
            <w:tcW w:w="2127" w:type="dxa"/>
            <w:vAlign w:val="center"/>
          </w:tcPr>
          <w:p w14:paraId="6AC9F4A9">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Matplotlib</w:t>
            </w:r>
          </w:p>
        </w:tc>
        <w:tc>
          <w:tcPr>
            <w:tcW w:w="7042" w:type="dxa"/>
            <w:vAlign w:val="center"/>
          </w:tcPr>
          <w:p w14:paraId="60BBDE92">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Visualization of confusion matrix</w:t>
            </w:r>
          </w:p>
        </w:tc>
      </w:tr>
      <w:tr w14:paraId="2F7B5491">
        <w:tblPrEx>
          <w:tblCellMar>
            <w:top w:w="15" w:type="dxa"/>
            <w:left w:w="15" w:type="dxa"/>
            <w:bottom w:w="15" w:type="dxa"/>
            <w:right w:w="15" w:type="dxa"/>
          </w:tblCellMar>
        </w:tblPrEx>
        <w:trPr>
          <w:tblCellSpacing w:w="15" w:type="dxa"/>
        </w:trPr>
        <w:tc>
          <w:tcPr>
            <w:tcW w:w="2127" w:type="dxa"/>
            <w:vAlign w:val="center"/>
          </w:tcPr>
          <w:p w14:paraId="6781A164">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Postman</w:t>
            </w:r>
          </w:p>
        </w:tc>
        <w:tc>
          <w:tcPr>
            <w:tcW w:w="7042" w:type="dxa"/>
            <w:vAlign w:val="center"/>
          </w:tcPr>
          <w:p w14:paraId="73195FC1">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API testing</w:t>
            </w:r>
          </w:p>
        </w:tc>
      </w:tr>
      <w:tr w14:paraId="0171AB94">
        <w:tblPrEx>
          <w:tblCellMar>
            <w:top w:w="15" w:type="dxa"/>
            <w:left w:w="15" w:type="dxa"/>
            <w:bottom w:w="15" w:type="dxa"/>
            <w:right w:w="15" w:type="dxa"/>
          </w:tblCellMar>
        </w:tblPrEx>
        <w:trPr>
          <w:tblCellSpacing w:w="15" w:type="dxa"/>
        </w:trPr>
        <w:tc>
          <w:tcPr>
            <w:tcW w:w="2127" w:type="dxa"/>
            <w:vAlign w:val="center"/>
          </w:tcPr>
          <w:p w14:paraId="2968166B">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Web Browser</w:t>
            </w:r>
          </w:p>
        </w:tc>
        <w:tc>
          <w:tcPr>
            <w:tcW w:w="7042" w:type="dxa"/>
            <w:vAlign w:val="center"/>
          </w:tcPr>
          <w:p w14:paraId="1930D540">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UI testing</w:t>
            </w:r>
          </w:p>
        </w:tc>
      </w:tr>
      <w:tr w14:paraId="67445153">
        <w:tblPrEx>
          <w:tblCellMar>
            <w:top w:w="15" w:type="dxa"/>
            <w:left w:w="15" w:type="dxa"/>
            <w:bottom w:w="15" w:type="dxa"/>
            <w:right w:w="15" w:type="dxa"/>
          </w:tblCellMar>
        </w:tblPrEx>
        <w:trPr>
          <w:tblCellSpacing w:w="15" w:type="dxa"/>
        </w:trPr>
        <w:tc>
          <w:tcPr>
            <w:tcW w:w="2127" w:type="dxa"/>
            <w:vAlign w:val="center"/>
          </w:tcPr>
          <w:p w14:paraId="00D01081">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p>
        </w:tc>
        <w:tc>
          <w:tcPr>
            <w:tcW w:w="7042" w:type="dxa"/>
            <w:vAlign w:val="center"/>
          </w:tcPr>
          <w:p w14:paraId="4915E022">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p>
        </w:tc>
      </w:tr>
    </w:tbl>
    <w:p w14:paraId="42F0CDFF">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b/>
          <w:bCs/>
          <w:color w:val="000000"/>
          <w:sz w:val="24"/>
          <w:szCs w:val="24"/>
          <w:lang w:val="en-IN"/>
        </w:rPr>
      </w:pPr>
      <w:r>
        <w:rPr>
          <w:rFonts w:ascii="Times New Roman" w:hAnsi="Times New Roman" w:eastAsia="Times New Roman" w:cs="Times New Roman"/>
          <w:b/>
          <w:bCs/>
          <w:color w:val="000000"/>
          <w:sz w:val="24"/>
          <w:szCs w:val="24"/>
          <w:lang w:val="en-IN"/>
        </w:rPr>
        <w:t>Testing Outcome</w:t>
      </w:r>
    </w:p>
    <w:p w14:paraId="2B1B783E">
      <w:pPr>
        <w:widowControl w:val="0"/>
        <w:numPr>
          <w:ilvl w:val="0"/>
          <w:numId w:val="39"/>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The XGBoost model achieved high accuracy.</w:t>
      </w:r>
    </w:p>
    <w:p w14:paraId="57E0BCBC">
      <w:pPr>
        <w:widowControl w:val="0"/>
        <w:numPr>
          <w:ilvl w:val="0"/>
          <w:numId w:val="39"/>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Fraud detection performance was stable.</w:t>
      </w:r>
    </w:p>
    <w:p w14:paraId="63B56CCF">
      <w:pPr>
        <w:widowControl w:val="0"/>
        <w:numPr>
          <w:ilvl w:val="0"/>
          <w:numId w:val="39"/>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No major runtime errors were found.</w:t>
      </w:r>
    </w:p>
    <w:p w14:paraId="421C2C59">
      <w:pPr>
        <w:widowControl w:val="0"/>
        <w:numPr>
          <w:ilvl w:val="0"/>
          <w:numId w:val="39"/>
        </w:numPr>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color w:val="000000"/>
          <w:sz w:val="24"/>
          <w:szCs w:val="24"/>
          <w:lang w:val="en-IN"/>
        </w:rPr>
        <w:t>The system provides real-time prediction within a few seconds.</w:t>
      </w:r>
    </w:p>
    <w:p w14:paraId="4DDE226E">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lang w:val="en-IN"/>
        </w:rPr>
      </w:pPr>
      <w:r>
        <w:rPr>
          <w:rFonts w:ascii="Times New Roman" w:hAnsi="Times New Roman" w:eastAsia="Times New Roman" w:cs="Times New Roman"/>
          <w:b/>
          <w:bCs/>
          <w:color w:val="000000"/>
          <w:sz w:val="27"/>
          <w:szCs w:val="27"/>
        </w:rPr>
        <w:t xml:space="preserve">10. Screenshots or Demo </w:t>
      </w:r>
    </w:p>
    <w:p w14:paraId="5DDBB678">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7"/>
          <w:szCs w:val="27"/>
        </w:rPr>
        <w:t xml:space="preserve">Home Page:   </w:t>
      </w:r>
    </w:p>
    <w:p w14:paraId="50F3F1A2">
      <w:pPr>
        <w:widowControl w:val="0"/>
        <w:pBdr>
          <w:top w:val="none" w:color="auto" w:sz="0" w:space="0"/>
          <w:left w:val="none" w:color="auto" w:sz="0" w:space="0"/>
          <w:bottom w:val="none" w:color="auto" w:sz="0" w:space="0"/>
          <w:right w:val="none" w:color="auto" w:sz="0" w:space="0"/>
          <w:between w:val="none" w:color="auto" w:sz="0" w:space="0"/>
        </w:pBdr>
        <w:spacing w:before="120" w:after="0" w:line="240" w:lineRule="auto"/>
        <w:ind w:left="360"/>
        <w:rPr>
          <w:rFonts w:ascii="Times New Roman" w:hAnsi="Times New Roman" w:eastAsia="Times New Roman" w:cs="Times New Roman"/>
          <w:color w:val="000000"/>
          <w:sz w:val="24"/>
          <w:szCs w:val="24"/>
        </w:rPr>
      </w:pPr>
      <w:r>
        <w:drawing>
          <wp:inline distT="0" distB="0" distL="0" distR="0">
            <wp:extent cx="5486400" cy="3340100"/>
            <wp:effectExtent l="0" t="0" r="0" b="0"/>
            <wp:docPr id="103868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303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86400" cy="3340150"/>
                    </a:xfrm>
                    <a:prstGeom prst="rect">
                      <a:avLst/>
                    </a:prstGeom>
                    <a:noFill/>
                    <a:ln>
                      <a:noFill/>
                    </a:ln>
                  </pic:spPr>
                </pic:pic>
              </a:graphicData>
            </a:graphic>
          </wp:inline>
        </w:drawing>
      </w:r>
    </w:p>
    <w:p w14:paraId="3989BE1A">
      <w:pPr>
        <w:pStyle w:val="34"/>
      </w:pPr>
    </w:p>
    <w:p w14:paraId="744EB4A6">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ind w:left="13"/>
        <w:rPr>
          <w:rFonts w:ascii="Times New Roman" w:hAnsi="Times New Roman" w:eastAsia="Times New Roman" w:cs="Times New Roman"/>
          <w:b/>
          <w:bCs/>
          <w:color w:val="000000"/>
          <w:sz w:val="27"/>
          <w:szCs w:val="27"/>
        </w:rPr>
      </w:pPr>
      <w:r>
        <w:rPr>
          <w:rFonts w:ascii="Times New Roman" w:hAnsi="Times New Roman" w:eastAsia="Times New Roman" w:cs="Times New Roman"/>
          <w:b/>
          <w:bCs/>
          <w:color w:val="000000"/>
          <w:sz w:val="27"/>
          <w:szCs w:val="27"/>
        </w:rPr>
        <w:t>Transaction Input Form:</w:t>
      </w:r>
    </w:p>
    <w:p w14:paraId="0A752FE8">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ind w:left="13"/>
        <w:rPr>
          <w:rFonts w:ascii="Times New Roman" w:hAnsi="Times New Roman" w:eastAsia="Times New Roman" w:cs="Times New Roman"/>
          <w:b/>
          <w:bCs/>
          <w:color w:val="000000"/>
          <w:sz w:val="27"/>
          <w:szCs w:val="27"/>
        </w:rPr>
      </w:pPr>
      <w:r>
        <w:drawing>
          <wp:inline distT="0" distB="0" distL="0" distR="0">
            <wp:extent cx="5485765" cy="3314700"/>
            <wp:effectExtent l="0" t="0" r="635" b="0"/>
            <wp:docPr id="94713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842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90888" cy="3317636"/>
                    </a:xfrm>
                    <a:prstGeom prst="rect">
                      <a:avLst/>
                    </a:prstGeom>
                    <a:noFill/>
                    <a:ln>
                      <a:noFill/>
                    </a:ln>
                  </pic:spPr>
                </pic:pic>
              </a:graphicData>
            </a:graphic>
          </wp:inline>
        </w:drawing>
      </w:r>
    </w:p>
    <w:p w14:paraId="4CBB8476">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ind w:left="13"/>
        <w:rPr>
          <w:rFonts w:ascii="Times New Roman" w:hAnsi="Times New Roman" w:eastAsia="Times New Roman" w:cs="Times New Roman"/>
          <w:b/>
          <w:bCs/>
          <w:color w:val="000000"/>
          <w:sz w:val="27"/>
          <w:szCs w:val="27"/>
        </w:rPr>
      </w:pPr>
      <w:r>
        <w:rPr>
          <w:rFonts w:ascii="Times New Roman" w:hAnsi="Times New Roman" w:eastAsia="Times New Roman" w:cs="Times New Roman"/>
          <w:b/>
          <w:bCs/>
          <w:color w:val="000000"/>
          <w:sz w:val="27"/>
          <w:szCs w:val="27"/>
        </w:rPr>
        <w:t>Prediction Results:</w:t>
      </w:r>
    </w:p>
    <w:p w14:paraId="50D59103">
      <w:pPr>
        <w:widowControl w:val="0"/>
        <w:pBdr>
          <w:top w:val="none" w:color="auto" w:sz="0" w:space="0"/>
          <w:left w:val="none" w:color="auto" w:sz="0" w:space="0"/>
          <w:bottom w:val="none" w:color="auto" w:sz="0" w:space="0"/>
          <w:right w:val="none" w:color="auto" w:sz="0" w:space="0"/>
          <w:between w:val="none" w:color="auto" w:sz="0" w:space="0"/>
        </w:pBdr>
        <w:spacing w:before="120" w:line="240" w:lineRule="auto"/>
        <w:ind w:left="13"/>
        <w:rPr>
          <w:rFonts w:ascii="Times New Roman" w:hAnsi="Times New Roman" w:eastAsia="Times New Roman" w:cs="Times New Roman"/>
          <w:b/>
          <w:bCs/>
          <w:color w:val="000000"/>
          <w:sz w:val="27"/>
          <w:szCs w:val="27"/>
        </w:rPr>
      </w:pPr>
      <w:r>
        <w:drawing>
          <wp:inline distT="0" distB="0" distL="0" distR="0">
            <wp:extent cx="5486400" cy="3823970"/>
            <wp:effectExtent l="0" t="0" r="0" b="5080"/>
            <wp:docPr id="1402991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91958"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86400" cy="3824503"/>
                    </a:xfrm>
                    <a:prstGeom prst="rect">
                      <a:avLst/>
                    </a:prstGeom>
                    <a:noFill/>
                    <a:ln>
                      <a:noFill/>
                    </a:ln>
                  </pic:spPr>
                </pic:pic>
              </a:graphicData>
            </a:graphic>
          </wp:inline>
        </w:drawing>
      </w:r>
    </w:p>
    <w:p w14:paraId="2C28FA61">
      <w:pPr>
        <w:pStyle w:val="34"/>
      </w:pPr>
      <w:r>
        <w:drawing>
          <wp:inline distT="0" distB="0" distL="0" distR="0">
            <wp:extent cx="5486400" cy="3773805"/>
            <wp:effectExtent l="0" t="0" r="0" b="0"/>
            <wp:docPr id="348693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3817"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86400" cy="3774180"/>
                    </a:xfrm>
                    <a:prstGeom prst="rect">
                      <a:avLst/>
                    </a:prstGeom>
                    <a:noFill/>
                    <a:ln>
                      <a:noFill/>
                    </a:ln>
                  </pic:spPr>
                </pic:pic>
              </a:graphicData>
            </a:graphic>
          </wp:inline>
        </w:drawing>
      </w:r>
    </w:p>
    <w:p w14:paraId="3B1A305C">
      <w:pPr>
        <w:widowControl w:val="0"/>
        <w:pBdr>
          <w:top w:val="none" w:color="auto" w:sz="0" w:space="0"/>
          <w:left w:val="none" w:color="auto" w:sz="0" w:space="0"/>
          <w:bottom w:val="none" w:color="auto" w:sz="0" w:space="0"/>
          <w:right w:val="none" w:color="auto" w:sz="0" w:space="0"/>
          <w:between w:val="none" w:color="auto" w:sz="0" w:space="0"/>
        </w:pBdr>
        <w:spacing w:before="120" w:line="461" w:lineRule="auto"/>
        <w:ind w:right="1462"/>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7"/>
          <w:szCs w:val="27"/>
        </w:rPr>
        <w:t xml:space="preserve">11. </w:t>
      </w:r>
      <w:r>
        <w:rPr>
          <w:rFonts w:ascii="Times New Roman" w:hAnsi="Times New Roman" w:eastAsia="Times New Roman" w:cs="Times New Roman"/>
          <w:b/>
          <w:bCs/>
          <w:color w:val="000000"/>
          <w:sz w:val="24"/>
          <w:szCs w:val="24"/>
        </w:rPr>
        <w:t xml:space="preserve">Known Issues </w:t>
      </w:r>
    </w:p>
    <w:p w14:paraId="76BDFA15">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Model performance depends on training data.</w:t>
      </w:r>
    </w:p>
    <w:p w14:paraId="712FEE76">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Requires periodic retraining.</w:t>
      </w:r>
    </w:p>
    <w:p w14:paraId="56DC285E">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May generate false positives.</w:t>
      </w:r>
    </w:p>
    <w:p w14:paraId="57056F98">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Heavy traffic may increase response time.</w:t>
      </w:r>
    </w:p>
    <w:p w14:paraId="06970512">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7"/>
          <w:szCs w:val="27"/>
        </w:rPr>
      </w:pPr>
      <w:r>
        <w:rPr>
          <w:rFonts w:ascii="Times New Roman" w:hAnsi="Times New Roman" w:eastAsia="Times New Roman" w:cs="Times New Roman"/>
          <w:color w:val="000000"/>
          <w:sz w:val="24"/>
          <w:szCs w:val="24"/>
        </w:rPr>
        <w:t>No real-time banking API integration yet</w:t>
      </w:r>
      <w:r>
        <w:rPr>
          <w:rFonts w:ascii="Times New Roman" w:hAnsi="Times New Roman" w:eastAsia="Times New Roman" w:cs="Times New Roman"/>
          <w:color w:val="000000"/>
          <w:sz w:val="27"/>
          <w:szCs w:val="27"/>
        </w:rPr>
        <w:t>.</w:t>
      </w:r>
    </w:p>
    <w:p w14:paraId="6AAA37C3">
      <w:pPr>
        <w:widowControl w:val="0"/>
        <w:pBdr>
          <w:top w:val="none" w:color="auto" w:sz="0" w:space="0"/>
          <w:left w:val="none" w:color="auto" w:sz="0" w:space="0"/>
          <w:bottom w:val="none" w:color="auto" w:sz="0" w:space="0"/>
          <w:right w:val="none" w:color="auto" w:sz="0" w:space="0"/>
          <w:between w:val="none" w:color="auto" w:sz="0" w:space="0"/>
        </w:pBdr>
        <w:spacing w:line="461" w:lineRule="auto"/>
        <w:ind w:right="1462"/>
        <w:rPr>
          <w:rFonts w:ascii="Times New Roman" w:hAnsi="Times New Roman" w:eastAsia="Times New Roman" w:cs="Times New Roman"/>
          <w:b/>
          <w:bCs/>
          <w:color w:val="000000"/>
          <w:sz w:val="27"/>
          <w:szCs w:val="27"/>
        </w:rPr>
      </w:pPr>
      <w:r>
        <w:rPr>
          <w:rFonts w:ascii="Times New Roman" w:hAnsi="Times New Roman" w:eastAsia="Times New Roman" w:cs="Times New Roman"/>
          <w:b/>
          <w:bCs/>
          <w:color w:val="000000"/>
          <w:sz w:val="27"/>
          <w:szCs w:val="27"/>
        </w:rPr>
        <w:t xml:space="preserve">12. Future Enhancements </w:t>
      </w:r>
    </w:p>
    <w:p w14:paraId="1F2A24D6">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Integration with real-time banking systems</w:t>
      </w:r>
    </w:p>
    <w:p w14:paraId="2ED3D5EC">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Deep Learning-based fraud detection</w:t>
      </w:r>
    </w:p>
    <w:p w14:paraId="0FC290B6">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Fraud risk scoring dashboard</w:t>
      </w:r>
    </w:p>
    <w:p w14:paraId="36363EA8">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 panel with analytics</w:t>
      </w:r>
    </w:p>
    <w:p w14:paraId="5A0E70C5">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Email and SMS alert system</w:t>
      </w:r>
    </w:p>
    <w:p w14:paraId="7709292D">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Role-based access control</w:t>
      </w:r>
    </w:p>
    <w:p w14:paraId="357DADF7">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Cloud auto-scaling</w:t>
      </w:r>
    </w:p>
    <w:p w14:paraId="3187B812">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Advanced reporting system</w:t>
      </w:r>
    </w:p>
    <w:p w14:paraId="3EAD4E20">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Multi-language support</w:t>
      </w:r>
    </w:p>
    <w:p w14:paraId="199AF553">
      <w:pPr>
        <w:pStyle w:val="145"/>
        <w:widowControl w:val="0"/>
        <w:numPr>
          <w:ilvl w:val="0"/>
          <w:numId w:val="40"/>
        </w:numPr>
        <w:pBdr>
          <w:top w:val="none" w:color="auto" w:sz="0" w:space="0"/>
          <w:left w:val="none" w:color="auto" w:sz="0" w:space="0"/>
          <w:bottom w:val="none" w:color="auto" w:sz="0" w:space="0"/>
          <w:right w:val="none" w:color="auto" w:sz="0" w:space="0"/>
          <w:between w:val="none" w:color="auto" w:sz="0" w:space="0"/>
        </w:pBdr>
        <w:spacing w:before="120" w:after="0" w:line="461" w:lineRule="auto"/>
        <w:ind w:right="146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AI-based anomaly detection improvements</w:t>
      </w:r>
    </w:p>
    <w:p w14:paraId="68C22081">
      <w:pPr>
        <w:pStyle w:val="34"/>
      </w:pPr>
    </w:p>
    <w:p w14:paraId="7A65ED45">
      <w:pPr>
        <w:pStyle w:val="34"/>
      </w:pPr>
    </w:p>
    <w:p w14:paraId="334C6C4C">
      <w:pPr>
        <w:pStyle w:val="34"/>
      </w:pPr>
    </w:p>
    <w:p w14:paraId="15E37FBF">
      <w:pPr>
        <w:pStyle w:val="34"/>
      </w:pPr>
    </w:p>
    <w:p w14:paraId="53A87796">
      <w:pPr>
        <w:pStyle w:val="34"/>
      </w:pPr>
    </w:p>
    <w:p w14:paraId="53B0768C">
      <w:pPr>
        <w:rPr>
          <w:rFonts w:ascii="Times New Roman" w:hAnsi="Times New Roman" w:cs="Times New Roman"/>
          <w:b/>
          <w:bCs/>
          <w:sz w:val="24"/>
          <w:szCs w:val="24"/>
        </w:rPr>
      </w:pPr>
    </w:p>
    <w:p w14:paraId="31981C2D">
      <w:pPr>
        <w:rPr>
          <w:rFonts w:ascii="Times New Roman" w:hAnsi="Times New Roman" w:cs="Times New Roman"/>
          <w:b/>
          <w:bCs/>
          <w:sz w:val="24"/>
          <w:szCs w:val="24"/>
        </w:rPr>
      </w:pPr>
    </w:p>
    <w:p w14:paraId="33C0B9BE">
      <w:pPr>
        <w:pStyle w:val="30"/>
      </w:pPr>
      <w:r>
        <w:t>Data Collection</w:t>
      </w:r>
    </w:p>
    <w:p w14:paraId="03A2828C">
      <w:pPr>
        <w:pStyle w:val="30"/>
      </w:pPr>
      <w:r>
        <w:t>Data Preprocessing</w:t>
      </w:r>
    </w:p>
    <w:p w14:paraId="0C76E425">
      <w:pPr>
        <w:pStyle w:val="30"/>
      </w:pPr>
      <w:r>
        <w:t>Feature Engineering</w:t>
      </w:r>
    </w:p>
    <w:p w14:paraId="481B0428">
      <w:pPr>
        <w:pStyle w:val="30"/>
      </w:pPr>
      <w:r>
        <w:t>Train-Test Split (80% - 20%)</w:t>
      </w:r>
    </w:p>
    <w:p w14:paraId="4F7B4C85">
      <w:pPr>
        <w:pStyle w:val="30"/>
      </w:pPr>
      <w:r>
        <w:t>Model Training using XGBoost</w:t>
      </w:r>
    </w:p>
    <w:p w14:paraId="483369ED">
      <w:pPr>
        <w:pStyle w:val="30"/>
      </w:pPr>
      <w:r>
        <w:t>Model Evaluation</w:t>
      </w:r>
    </w:p>
    <w:p w14:paraId="77737A3E">
      <w:pPr>
        <w:pStyle w:val="30"/>
      </w:pPr>
      <w:r>
        <w:t>Model Deployment</w:t>
      </w:r>
    </w:p>
    <w:p w14:paraId="242591DD">
      <w:pPr>
        <w:pStyle w:val="2"/>
      </w:pPr>
      <w:r>
        <w:t>5. Machine Learning Model</w:t>
      </w:r>
      <w:bookmarkStart w:id="0" w:name="_GoBack"/>
      <w:bookmarkEnd w:id="0"/>
    </w:p>
    <w:p w14:paraId="50599025">
      <w:pPr>
        <w:pStyle w:val="3"/>
      </w:pPr>
      <w:r>
        <w:t>5.1 XGBoost Algorithm</w:t>
      </w:r>
    </w:p>
    <w:p w14:paraId="16FBB283">
      <w:r>
        <w:t>XGBoost (Extreme Gradient Boosting) is an ensemble learning algorithm based on gradient boosting. It provides high performance, speed, and regularization to prevent overfitting. It is particularly effective for structured and imbalanced datasets.</w:t>
      </w:r>
    </w:p>
    <w:p w14:paraId="50FC019D">
      <w:pPr>
        <w:pStyle w:val="2"/>
      </w:pPr>
      <w:r>
        <w:t>6. Model Evaluation</w:t>
      </w:r>
    </w:p>
    <w:p w14:paraId="6ED6BC73">
      <w:pPr>
        <w:pStyle w:val="24"/>
      </w:pPr>
      <w:r>
        <w:t>Accuracy</w:t>
      </w:r>
    </w:p>
    <w:p w14:paraId="3F086E81">
      <w:pPr>
        <w:pStyle w:val="24"/>
      </w:pPr>
      <w:r>
        <w:t>Precision</w:t>
      </w:r>
    </w:p>
    <w:p w14:paraId="418425E7">
      <w:pPr>
        <w:pStyle w:val="24"/>
      </w:pPr>
      <w:r>
        <w:t>Recall</w:t>
      </w:r>
    </w:p>
    <w:p w14:paraId="05AEDCFF">
      <w:pPr>
        <w:pStyle w:val="24"/>
      </w:pPr>
      <w:r>
        <w:t>F1-Score</w:t>
      </w:r>
    </w:p>
    <w:p w14:paraId="2060E074">
      <w:pPr>
        <w:pStyle w:val="24"/>
      </w:pPr>
      <w:r>
        <w:t>Confusion Matrix</w:t>
      </w:r>
    </w:p>
    <w:p w14:paraId="3F8F965C">
      <w:r>
        <w:t>The model achieved high accuracy with balanced precision and recall, ensuring reliable fraud detection performance.</w:t>
      </w:r>
    </w:p>
    <w:p w14:paraId="0288278F">
      <w:pPr>
        <w:pStyle w:val="2"/>
      </w:pPr>
      <w:r>
        <w:t>7. Testing Strategy</w:t>
      </w:r>
    </w:p>
    <w:p w14:paraId="3C624E26">
      <w:r>
        <w:t>The testing strategy focused on validating the performance and robustness of the XGBoost model using train-test split validation, cross-validation, and performance evaluation on unseen data.</w:t>
      </w:r>
    </w:p>
    <w:p w14:paraId="225CE04D">
      <w:pPr>
        <w:pStyle w:val="3"/>
      </w:pPr>
      <w:r>
        <w:t>Tools Used:</w:t>
      </w:r>
    </w:p>
    <w:p w14:paraId="6015A1F1">
      <w:pPr>
        <w:pStyle w:val="24"/>
      </w:pPr>
      <w:r>
        <w:t>Python</w:t>
      </w:r>
    </w:p>
    <w:p w14:paraId="38F28EB1">
      <w:pPr>
        <w:pStyle w:val="24"/>
      </w:pPr>
      <w:r>
        <w:t>XGBoost Library</w:t>
      </w:r>
    </w:p>
    <w:p w14:paraId="4C58E49B">
      <w:pPr>
        <w:pStyle w:val="24"/>
      </w:pPr>
      <w:r>
        <w:t>Scikit-learn</w:t>
      </w:r>
    </w:p>
    <w:p w14:paraId="0946F304">
      <w:pPr>
        <w:pStyle w:val="24"/>
      </w:pPr>
      <w:r>
        <w:t>Pandas &amp; NumPy</w:t>
      </w:r>
    </w:p>
    <w:p w14:paraId="01E598BA">
      <w:pPr>
        <w:pStyle w:val="24"/>
      </w:pPr>
      <w:r>
        <w:t>Matplotlib</w:t>
      </w:r>
    </w:p>
    <w:p w14:paraId="6020DADB">
      <w:pPr>
        <w:pStyle w:val="2"/>
      </w:pPr>
      <w:r>
        <w:t>8. Results</w:t>
      </w:r>
    </w:p>
    <w:p w14:paraId="6778E1BE">
      <w:r>
        <w:t>The XGBoost model successfully detected fraudulent transactions with high accuracy. The system supports real-time prediction and demonstrates strong generalization capability.</w:t>
      </w:r>
    </w:p>
    <w:p w14:paraId="2379333B">
      <w:pPr>
        <w:pStyle w:val="2"/>
      </w:pPr>
      <w:r>
        <w:t>9. Conclusion</w:t>
      </w:r>
    </w:p>
    <w:p w14:paraId="7BAF25E9">
      <w:r>
        <w:t>The Online Payments Fraud Detection System using XGBoost effectively demonstrates the practical implementation of machine learning in financial fraud detection. The system is robust, accurate, and suitable for real-world deployment.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0253E43"/>
    <w:multiLevelType w:val="multilevel"/>
    <w:tmpl w:val="00253E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69D5D80"/>
    <w:multiLevelType w:val="multilevel"/>
    <w:tmpl w:val="069D5D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ACD161A"/>
    <w:multiLevelType w:val="multilevel"/>
    <w:tmpl w:val="0ACD1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810361"/>
    <w:multiLevelType w:val="multilevel"/>
    <w:tmpl w:val="0B8103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D65092B"/>
    <w:multiLevelType w:val="multilevel"/>
    <w:tmpl w:val="0D6509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FEA3BD0"/>
    <w:multiLevelType w:val="multilevel"/>
    <w:tmpl w:val="0FEA3B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6962EAB"/>
    <w:multiLevelType w:val="multilevel"/>
    <w:tmpl w:val="16962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9254A24"/>
    <w:multiLevelType w:val="multilevel"/>
    <w:tmpl w:val="19254A2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9F50705"/>
    <w:multiLevelType w:val="multilevel"/>
    <w:tmpl w:val="19F507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C0A67C4"/>
    <w:multiLevelType w:val="multilevel"/>
    <w:tmpl w:val="1C0A67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18072C9"/>
    <w:multiLevelType w:val="multilevel"/>
    <w:tmpl w:val="21807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73A08CB"/>
    <w:multiLevelType w:val="multilevel"/>
    <w:tmpl w:val="273A08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07D7A1D"/>
    <w:multiLevelType w:val="multilevel"/>
    <w:tmpl w:val="307D7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8A53E1E"/>
    <w:multiLevelType w:val="multilevel"/>
    <w:tmpl w:val="38A53E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BDE7117"/>
    <w:multiLevelType w:val="multilevel"/>
    <w:tmpl w:val="3BDE71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FEF7432"/>
    <w:multiLevelType w:val="multilevel"/>
    <w:tmpl w:val="3FEF74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C081574"/>
    <w:multiLevelType w:val="multilevel"/>
    <w:tmpl w:val="4C0815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0F05143"/>
    <w:multiLevelType w:val="multilevel"/>
    <w:tmpl w:val="50F051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B424FB4"/>
    <w:multiLevelType w:val="multilevel"/>
    <w:tmpl w:val="5B424F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FF90E6A"/>
    <w:multiLevelType w:val="multilevel"/>
    <w:tmpl w:val="5FF90E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400175C"/>
    <w:multiLevelType w:val="multilevel"/>
    <w:tmpl w:val="640017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5A775B4"/>
    <w:multiLevelType w:val="multilevel"/>
    <w:tmpl w:val="65A775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5FE7C2C"/>
    <w:multiLevelType w:val="multilevel"/>
    <w:tmpl w:val="65FE7C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6FB78D6"/>
    <w:multiLevelType w:val="multilevel"/>
    <w:tmpl w:val="66FB78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A8361BB"/>
    <w:multiLevelType w:val="multilevel"/>
    <w:tmpl w:val="6A8361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C8F08D4"/>
    <w:multiLevelType w:val="multilevel"/>
    <w:tmpl w:val="6C8F08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E0A38D9"/>
    <w:multiLevelType w:val="multilevel"/>
    <w:tmpl w:val="6E0A38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0456081"/>
    <w:multiLevelType w:val="multilevel"/>
    <w:tmpl w:val="70456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24D3E5F"/>
    <w:multiLevelType w:val="multilevel"/>
    <w:tmpl w:val="724D3E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3C47311"/>
    <w:multiLevelType w:val="multilevel"/>
    <w:tmpl w:val="73C473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4BA4ABD"/>
    <w:multiLevelType w:val="multilevel"/>
    <w:tmpl w:val="74BA4A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95C1E3D"/>
    <w:multiLevelType w:val="multilevel"/>
    <w:tmpl w:val="795C1E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A601612"/>
    <w:multiLevelType w:val="multilevel"/>
    <w:tmpl w:val="7A601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E6428BA"/>
    <w:multiLevelType w:val="multilevel"/>
    <w:tmpl w:val="7E642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7"/>
  </w:num>
  <w:num w:numId="8">
    <w:abstractNumId w:val="12"/>
  </w:num>
  <w:num w:numId="9">
    <w:abstractNumId w:val="11"/>
  </w:num>
  <w:num w:numId="10">
    <w:abstractNumId w:val="31"/>
  </w:num>
  <w:num w:numId="11">
    <w:abstractNumId w:val="24"/>
  </w:num>
  <w:num w:numId="12">
    <w:abstractNumId w:val="7"/>
  </w:num>
  <w:num w:numId="13">
    <w:abstractNumId w:val="28"/>
  </w:num>
  <w:num w:numId="14">
    <w:abstractNumId w:val="26"/>
  </w:num>
  <w:num w:numId="15">
    <w:abstractNumId w:val="16"/>
  </w:num>
  <w:num w:numId="16">
    <w:abstractNumId w:val="33"/>
  </w:num>
  <w:num w:numId="17">
    <w:abstractNumId w:val="23"/>
  </w:num>
  <w:num w:numId="18">
    <w:abstractNumId w:val="34"/>
  </w:num>
  <w:num w:numId="19">
    <w:abstractNumId w:val="30"/>
  </w:num>
  <w:num w:numId="20">
    <w:abstractNumId w:val="21"/>
  </w:num>
  <w:num w:numId="21">
    <w:abstractNumId w:val="39"/>
  </w:num>
  <w:num w:numId="22">
    <w:abstractNumId w:val="9"/>
  </w:num>
  <w:num w:numId="23">
    <w:abstractNumId w:val="13"/>
  </w:num>
  <w:num w:numId="24">
    <w:abstractNumId w:val="38"/>
  </w:num>
  <w:num w:numId="25">
    <w:abstractNumId w:val="22"/>
  </w:num>
  <w:num w:numId="26">
    <w:abstractNumId w:val="20"/>
  </w:num>
  <w:num w:numId="27">
    <w:abstractNumId w:val="36"/>
  </w:num>
  <w:num w:numId="28">
    <w:abstractNumId w:val="14"/>
  </w:num>
  <w:num w:numId="29">
    <w:abstractNumId w:val="29"/>
  </w:num>
  <w:num w:numId="30">
    <w:abstractNumId w:val="32"/>
  </w:num>
  <w:num w:numId="31">
    <w:abstractNumId w:val="27"/>
  </w:num>
  <w:num w:numId="32">
    <w:abstractNumId w:val="10"/>
  </w:num>
  <w:num w:numId="33">
    <w:abstractNumId w:val="35"/>
  </w:num>
  <w:num w:numId="34">
    <w:abstractNumId w:val="8"/>
  </w:num>
  <w:num w:numId="35">
    <w:abstractNumId w:val="19"/>
  </w:num>
  <w:num w:numId="36">
    <w:abstractNumId w:val="17"/>
  </w:num>
  <w:num w:numId="37">
    <w:abstractNumId w:val="15"/>
  </w:num>
  <w:num w:numId="38">
    <w:abstractNumId w:val="25"/>
  </w:num>
  <w:num w:numId="39">
    <w:abstractNumId w:val="6"/>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7810"/>
    <w:rsid w:val="0015074B"/>
    <w:rsid w:val="0029639D"/>
    <w:rsid w:val="002B2FC2"/>
    <w:rsid w:val="00326F90"/>
    <w:rsid w:val="00345929"/>
    <w:rsid w:val="004E1CB7"/>
    <w:rsid w:val="00510C1F"/>
    <w:rsid w:val="005C49CE"/>
    <w:rsid w:val="006655AA"/>
    <w:rsid w:val="0070727C"/>
    <w:rsid w:val="007D2BD2"/>
    <w:rsid w:val="00AA1D8D"/>
    <w:rsid w:val="00B47730"/>
    <w:rsid w:val="00C67A96"/>
    <w:rsid w:val="00CB0664"/>
    <w:rsid w:val="00CD184C"/>
    <w:rsid w:val="00FC693F"/>
    <w:rsid w:val="16B127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18</Pages>
  <Words>1968</Words>
  <Characters>11218</Characters>
  <Lines>93</Lines>
  <Paragraphs>26</Paragraphs>
  <TotalTime>4</TotalTime>
  <ScaleCrop>false</ScaleCrop>
  <LinksUpToDate>false</LinksUpToDate>
  <CharactersWithSpaces>13160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2026-02-20T16:33:00Z</dcterms:created>
  <dc:creator>python-docx</dc:creator>
  <dc:description>generated by python-docx</dc:description>
  <cp:lastModifiedBy>Manasa Naidu</cp:lastModifiedBy>
  <dcterms:modified xsi:type="dcterms:W3CDTF">2026-02-24T15:30:36Z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1C112BF6E3104F2EA5DEC735075F46FF_12</vt:lpwstr>
  </property>
</Properties>
</file>